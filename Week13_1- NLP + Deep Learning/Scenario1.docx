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CD8AD" w14:textId="77777777" w:rsidR="004F1B7C" w:rsidRDefault="004F1B7C" w:rsidP="001F392D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0" w:name="_hdth3m2c40me" w:colFirst="0" w:colLast="0"/>
      <w:bookmarkEnd w:id="0"/>
    </w:p>
    <w:p w14:paraId="08313C5E" w14:textId="449C0282" w:rsidR="004F1B7C" w:rsidRDefault="00000000" w:rsidP="001F392D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 Scenario: Spelling Correction in a Text Editor</w:t>
      </w:r>
    </w:p>
    <w:p w14:paraId="63E59B9E" w14:textId="77777777" w:rsidR="004F1B7C" w:rsidRDefault="00000000" w:rsidP="001F392D">
      <w:pPr>
        <w:spacing w:line="240" w:lineRule="auto"/>
      </w:pPr>
      <w:r>
        <w:rPr>
          <w:b/>
        </w:rPr>
        <w:t>Question</w:t>
      </w:r>
      <w:r>
        <w:t>: You're creating a simple text editor. How would you correct spelling mistakes in a sentence?</w:t>
      </w:r>
    </w:p>
    <w:p w14:paraId="7A8FE273" w14:textId="77777777" w:rsidR="004F1B7C" w:rsidRDefault="00000000" w:rsidP="001F392D">
      <w:pPr>
        <w:spacing w:line="240" w:lineRule="auto"/>
      </w:pPr>
      <w:r>
        <w:rPr>
          <w:b/>
        </w:rPr>
        <w:t>Logical Solution</w:t>
      </w:r>
      <w:r>
        <w:t>:</w:t>
      </w:r>
    </w:p>
    <w:p w14:paraId="7CEF3EC0" w14:textId="3A1C4C92" w:rsidR="004F1B7C" w:rsidRDefault="00000000" w:rsidP="001F392D">
      <w:pPr>
        <w:numPr>
          <w:ilvl w:val="0"/>
          <w:numId w:val="1"/>
        </w:numPr>
        <w:spacing w:line="240" w:lineRule="auto"/>
      </w:pPr>
      <w:r>
        <w:t>Tokenize the sentence into individual words.</w:t>
      </w:r>
    </w:p>
    <w:p w14:paraId="01473807" w14:textId="6AB257DA" w:rsidR="004F1B7C" w:rsidRDefault="00000000" w:rsidP="001F392D">
      <w:pPr>
        <w:numPr>
          <w:ilvl w:val="0"/>
          <w:numId w:val="1"/>
        </w:numPr>
        <w:spacing w:line="240" w:lineRule="auto"/>
      </w:pPr>
      <w:r>
        <w:t>Use a dictionary or vocabulary to check if each word is spelled correctly.</w:t>
      </w:r>
    </w:p>
    <w:p w14:paraId="243D03CA" w14:textId="56E125BA" w:rsidR="004F1B7C" w:rsidRDefault="00000000" w:rsidP="001F392D">
      <w:pPr>
        <w:numPr>
          <w:ilvl w:val="0"/>
          <w:numId w:val="1"/>
        </w:numPr>
        <w:spacing w:line="240" w:lineRule="auto"/>
      </w:pPr>
      <w:r>
        <w:t>For incorrect words, suggest alternatives using edit distance (how many letters need to change).</w:t>
      </w:r>
    </w:p>
    <w:p w14:paraId="53C72C68" w14:textId="77777777" w:rsidR="004F1B7C" w:rsidRDefault="00000000" w:rsidP="001F392D">
      <w:pPr>
        <w:numPr>
          <w:ilvl w:val="0"/>
          <w:numId w:val="1"/>
        </w:numPr>
        <w:spacing w:line="240" w:lineRule="auto"/>
      </w:pPr>
      <w:r>
        <w:rPr>
          <w:rFonts w:ascii="Arial Unicode MS" w:eastAsia="Arial Unicode MS" w:hAnsi="Arial Unicode MS" w:cs="Arial Unicode MS"/>
        </w:rPr>
        <w:t>Pick the most likely word using word frequency (e.g., "</w:t>
      </w:r>
      <w:proofErr w:type="spellStart"/>
      <w:r>
        <w:rPr>
          <w:rFonts w:ascii="Arial Unicode MS" w:eastAsia="Arial Unicode MS" w:hAnsi="Arial Unicode MS" w:cs="Arial Unicode MS"/>
        </w:rPr>
        <w:t>teh</w:t>
      </w:r>
      <w:proofErr w:type="spellEnd"/>
      <w:r>
        <w:rPr>
          <w:rFonts w:ascii="Arial Unicode MS" w:eastAsia="Arial Unicode MS" w:hAnsi="Arial Unicode MS" w:cs="Arial Unicode MS"/>
        </w:rPr>
        <w:t>" → "the").</w:t>
      </w:r>
      <w:r>
        <w:rPr>
          <w:rFonts w:ascii="Arial Unicode MS" w:eastAsia="Arial Unicode MS" w:hAnsi="Arial Unicode MS" w:cs="Arial Unicode MS"/>
        </w:rPr>
        <w:br/>
      </w:r>
    </w:p>
    <w:p w14:paraId="1AFF76D3" w14:textId="77777777" w:rsidR="004F1B7C" w:rsidRDefault="00000000" w:rsidP="001F392D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Scenario: Counting Words in Customer Reviews</w:t>
      </w:r>
    </w:p>
    <w:p w14:paraId="557E4123" w14:textId="77777777" w:rsidR="004F1B7C" w:rsidRDefault="00000000" w:rsidP="001F392D">
      <w:pPr>
        <w:spacing w:line="240" w:lineRule="auto"/>
      </w:pPr>
      <w:r>
        <w:rPr>
          <w:b/>
        </w:rPr>
        <w:t>Question</w:t>
      </w:r>
      <w:r>
        <w:t>: You want to analyze customer reviews. How will you count how many times each word is used?</w:t>
      </w:r>
    </w:p>
    <w:p w14:paraId="6795B64D" w14:textId="77777777" w:rsidR="004F1B7C" w:rsidRDefault="00000000" w:rsidP="001F392D">
      <w:pPr>
        <w:spacing w:line="240" w:lineRule="auto"/>
      </w:pPr>
      <w:r>
        <w:rPr>
          <w:b/>
        </w:rPr>
        <w:t>Logical Solution</w:t>
      </w:r>
      <w:r>
        <w:t>:</w:t>
      </w:r>
    </w:p>
    <w:p w14:paraId="757F98F6" w14:textId="1671411E" w:rsidR="004F1B7C" w:rsidRDefault="00000000" w:rsidP="001F392D">
      <w:pPr>
        <w:numPr>
          <w:ilvl w:val="0"/>
          <w:numId w:val="2"/>
        </w:numPr>
        <w:spacing w:line="240" w:lineRule="auto"/>
      </w:pPr>
      <w:r>
        <w:t>Convert text to lowercase to avoid duplicates (e.g., "Good" and "good").</w:t>
      </w:r>
    </w:p>
    <w:p w14:paraId="3B1C1246" w14:textId="4F4DE245" w:rsidR="004F1B7C" w:rsidRDefault="00000000" w:rsidP="001F392D">
      <w:pPr>
        <w:numPr>
          <w:ilvl w:val="0"/>
          <w:numId w:val="2"/>
        </w:numPr>
        <w:spacing w:line="240" w:lineRule="auto"/>
      </w:pPr>
      <w:r>
        <w:t>Remove punctuation and stop</w:t>
      </w:r>
      <w:r w:rsidR="008C4CB7">
        <w:t xml:space="preserve"> </w:t>
      </w:r>
      <w:r>
        <w:t>words (like "is", "the").</w:t>
      </w:r>
    </w:p>
    <w:p w14:paraId="3EF5D97A" w14:textId="37ACB330" w:rsidR="004F1B7C" w:rsidRDefault="00000000" w:rsidP="001F392D">
      <w:pPr>
        <w:numPr>
          <w:ilvl w:val="0"/>
          <w:numId w:val="2"/>
        </w:numPr>
        <w:spacing w:line="240" w:lineRule="auto"/>
      </w:pPr>
      <w:r>
        <w:t>Tokenize the review into words.</w:t>
      </w:r>
    </w:p>
    <w:p w14:paraId="78A4F32F" w14:textId="77777777" w:rsidR="004F1B7C" w:rsidRDefault="00000000" w:rsidP="001F392D">
      <w:pPr>
        <w:numPr>
          <w:ilvl w:val="0"/>
          <w:numId w:val="2"/>
        </w:numPr>
        <w:spacing w:line="240" w:lineRule="auto"/>
      </w:pPr>
      <w:r>
        <w:t>Count the frequency of each remaining word and store in a dictionary format.</w:t>
      </w:r>
      <w:r>
        <w:br/>
      </w:r>
    </w:p>
    <w:p w14:paraId="6B12586B" w14:textId="77777777" w:rsidR="004F1B7C" w:rsidRDefault="00000000" w:rsidP="001F392D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Scenario: Identifying Questions in Chat Messages</w:t>
      </w:r>
    </w:p>
    <w:p w14:paraId="39D6F4F0" w14:textId="77777777" w:rsidR="004F1B7C" w:rsidRDefault="00000000" w:rsidP="001F392D">
      <w:pPr>
        <w:spacing w:line="240" w:lineRule="auto"/>
      </w:pPr>
      <w:r>
        <w:rPr>
          <w:b/>
        </w:rPr>
        <w:t>Question</w:t>
      </w:r>
      <w:r>
        <w:t>: In a chatbot, how do you know if the user typed a question or not?</w:t>
      </w:r>
    </w:p>
    <w:p w14:paraId="067F5C9B" w14:textId="77777777" w:rsidR="004F1B7C" w:rsidRDefault="00000000" w:rsidP="001F392D">
      <w:pPr>
        <w:spacing w:line="240" w:lineRule="auto"/>
      </w:pPr>
      <w:r>
        <w:rPr>
          <w:b/>
        </w:rPr>
        <w:t>Logical Solution</w:t>
      </w:r>
      <w:r>
        <w:t>:</w:t>
      </w:r>
    </w:p>
    <w:p w14:paraId="5F104960" w14:textId="77630516" w:rsidR="004F1B7C" w:rsidRDefault="00000000" w:rsidP="001F392D">
      <w:pPr>
        <w:numPr>
          <w:ilvl w:val="0"/>
          <w:numId w:val="3"/>
        </w:numPr>
        <w:spacing w:line="240" w:lineRule="auto"/>
      </w:pPr>
      <w:r>
        <w:t>Check if the message ends with a question mark (?) — a simple rule-based approach.</w:t>
      </w:r>
    </w:p>
    <w:p w14:paraId="1AD53CFD" w14:textId="193662F8" w:rsidR="004F1B7C" w:rsidRDefault="00000000" w:rsidP="001F392D">
      <w:pPr>
        <w:numPr>
          <w:ilvl w:val="0"/>
          <w:numId w:val="3"/>
        </w:numPr>
        <w:spacing w:line="240" w:lineRule="auto"/>
      </w:pPr>
      <w:r>
        <w:t>Look for wh-words like "what", "why", "how", etc., at the beginning of the sentence.</w:t>
      </w:r>
    </w:p>
    <w:p w14:paraId="01917395" w14:textId="1A690BE3" w:rsidR="004F1B7C" w:rsidRDefault="00000000" w:rsidP="001F392D">
      <w:pPr>
        <w:numPr>
          <w:ilvl w:val="0"/>
          <w:numId w:val="3"/>
        </w:numPr>
        <w:spacing w:line="240" w:lineRule="auto"/>
      </w:pPr>
      <w:r>
        <w:t>Use a classifier trained on examples of questions and statements for more accuracy in complex cases.</w:t>
      </w:r>
    </w:p>
    <w:p w14:paraId="440BBB0C" w14:textId="77777777" w:rsidR="004F1B7C" w:rsidRDefault="00000000" w:rsidP="001F392D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4. Scenario: Language Detection for Multilingual Inputs</w:t>
      </w:r>
    </w:p>
    <w:p w14:paraId="1113A3BD" w14:textId="77777777" w:rsidR="004F1B7C" w:rsidRDefault="00000000" w:rsidP="001F392D">
      <w:pPr>
        <w:spacing w:line="240" w:lineRule="auto"/>
      </w:pPr>
      <w:r>
        <w:rPr>
          <w:b/>
        </w:rPr>
        <w:t>Question</w:t>
      </w:r>
      <w:r>
        <w:t>: A user enters text on your website, and you need to detect the language. How would you do that?</w:t>
      </w:r>
    </w:p>
    <w:p w14:paraId="397D4993" w14:textId="77777777" w:rsidR="004F1B7C" w:rsidRDefault="00000000" w:rsidP="001F392D">
      <w:pPr>
        <w:spacing w:line="240" w:lineRule="auto"/>
      </w:pPr>
      <w:r>
        <w:rPr>
          <w:b/>
        </w:rPr>
        <w:t>Logical Solution</w:t>
      </w:r>
      <w:r>
        <w:t>:</w:t>
      </w:r>
    </w:p>
    <w:p w14:paraId="167C63EC" w14:textId="567F7133" w:rsidR="004F1B7C" w:rsidRDefault="00000000" w:rsidP="001F392D">
      <w:pPr>
        <w:numPr>
          <w:ilvl w:val="0"/>
          <w:numId w:val="4"/>
        </w:numPr>
        <w:spacing w:line="240" w:lineRule="auto"/>
      </w:pPr>
      <w:r>
        <w:t>Use character-level patterns or word frequency unique to each language.</w:t>
      </w:r>
    </w:p>
    <w:p w14:paraId="3D120E34" w14:textId="69140037" w:rsidR="004F1B7C" w:rsidRDefault="00000000" w:rsidP="001F392D">
      <w:pPr>
        <w:numPr>
          <w:ilvl w:val="0"/>
          <w:numId w:val="4"/>
        </w:numPr>
        <w:spacing w:line="240" w:lineRule="auto"/>
      </w:pPr>
      <w:r>
        <w:t>Build or use a pre-trained model that has been trained on multiple languages</w:t>
      </w:r>
      <w:r w:rsidR="001F392D">
        <w:t>.</w:t>
      </w:r>
    </w:p>
    <w:p w14:paraId="78B7C6F1" w14:textId="3F592887" w:rsidR="004F1B7C" w:rsidRDefault="00000000" w:rsidP="001F392D">
      <w:pPr>
        <w:numPr>
          <w:ilvl w:val="0"/>
          <w:numId w:val="4"/>
        </w:numPr>
        <w:spacing w:line="240" w:lineRule="auto"/>
      </w:pPr>
      <w:r>
        <w:t>Based on the likelihood of the text matching a known language, classify it (e.g., “Bonjour” is likely French).</w:t>
      </w:r>
    </w:p>
    <w:p w14:paraId="3D57F487" w14:textId="77777777" w:rsidR="004F1B7C" w:rsidRDefault="00000000" w:rsidP="001F392D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5. Scenario: Creating Tags from Blog Articles</w:t>
      </w:r>
    </w:p>
    <w:p w14:paraId="724CA4F3" w14:textId="77777777" w:rsidR="004F1B7C" w:rsidRDefault="00000000" w:rsidP="001F392D">
      <w:pPr>
        <w:spacing w:line="240" w:lineRule="auto"/>
      </w:pPr>
      <w:r>
        <w:rPr>
          <w:b/>
        </w:rPr>
        <w:t>Question</w:t>
      </w:r>
      <w:r>
        <w:t>: You want to create automatic tags for blog articles. How can you generate useful keywords?</w:t>
      </w:r>
    </w:p>
    <w:p w14:paraId="0160EA2E" w14:textId="77777777" w:rsidR="004F1B7C" w:rsidRDefault="00000000" w:rsidP="001F392D">
      <w:pPr>
        <w:spacing w:line="240" w:lineRule="auto"/>
      </w:pPr>
      <w:r>
        <w:rPr>
          <w:b/>
        </w:rPr>
        <w:t>Logical Solution</w:t>
      </w:r>
      <w:r>
        <w:t>:</w:t>
      </w:r>
    </w:p>
    <w:p w14:paraId="7E048966" w14:textId="326C759A" w:rsidR="004F1B7C" w:rsidRDefault="00000000" w:rsidP="001F392D">
      <w:pPr>
        <w:numPr>
          <w:ilvl w:val="0"/>
          <w:numId w:val="5"/>
        </w:numPr>
        <w:spacing w:line="240" w:lineRule="auto"/>
      </w:pPr>
      <w:r>
        <w:t>Tokenize the text and remove stop</w:t>
      </w:r>
      <w:r w:rsidR="00BC4DAD">
        <w:t xml:space="preserve"> </w:t>
      </w:r>
      <w:r>
        <w:t>words.</w:t>
      </w:r>
    </w:p>
    <w:p w14:paraId="0F181215" w14:textId="48628860" w:rsidR="004F1B7C" w:rsidRDefault="00000000" w:rsidP="001F392D">
      <w:pPr>
        <w:numPr>
          <w:ilvl w:val="0"/>
          <w:numId w:val="5"/>
        </w:numPr>
        <w:spacing w:line="240" w:lineRule="auto"/>
      </w:pPr>
      <w:r>
        <w:t>Identify nouns and noun phrases (e.g., “climate change”, “data analysis”).</w:t>
      </w:r>
    </w:p>
    <w:p w14:paraId="297A7098" w14:textId="05E866C5" w:rsidR="004F1B7C" w:rsidRDefault="00000000" w:rsidP="001F392D">
      <w:pPr>
        <w:numPr>
          <w:ilvl w:val="0"/>
          <w:numId w:val="5"/>
        </w:numPr>
        <w:spacing w:line="240" w:lineRule="auto"/>
      </w:pPr>
      <w:r>
        <w:t>Rank keywords by frequency or importance (e.g., TF-IDF or Text</w:t>
      </w:r>
      <w:r w:rsidR="00BC4DAD">
        <w:t xml:space="preserve"> </w:t>
      </w:r>
      <w:r>
        <w:t>Rank).</w:t>
      </w:r>
    </w:p>
    <w:p w14:paraId="593E3D33" w14:textId="0A01DA6F" w:rsidR="004F1B7C" w:rsidRDefault="00000000" w:rsidP="001F392D">
      <w:pPr>
        <w:numPr>
          <w:ilvl w:val="0"/>
          <w:numId w:val="5"/>
        </w:numPr>
        <w:spacing w:line="240" w:lineRule="auto"/>
      </w:pPr>
      <w:r>
        <w:t>Select the top few as tags for the article.</w:t>
      </w:r>
    </w:p>
    <w:p w14:paraId="43BEC064" w14:textId="77777777" w:rsidR="004F1B7C" w:rsidRDefault="00000000" w:rsidP="001F392D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 Convert Text to Lowercase for Uniformity</w:t>
      </w:r>
    </w:p>
    <w:p w14:paraId="07E7A7A1" w14:textId="77777777" w:rsidR="004F1B7C" w:rsidRDefault="00000000" w:rsidP="001F392D">
      <w:pPr>
        <w:spacing w:line="240" w:lineRule="auto"/>
      </w:pPr>
      <w:r>
        <w:rPr>
          <w:b/>
        </w:rPr>
        <w:t>Question</w:t>
      </w:r>
      <w:r>
        <w:t>: Why is converting all text to lowercase useful in NLP?</w:t>
      </w:r>
    </w:p>
    <w:p w14:paraId="5D168329" w14:textId="77777777" w:rsidR="004F1B7C" w:rsidRDefault="00000000" w:rsidP="001F392D">
      <w:pPr>
        <w:spacing w:line="240" w:lineRule="auto"/>
      </w:pPr>
      <w:r>
        <w:rPr>
          <w:b/>
        </w:rPr>
        <w:t>Logical Solution</w:t>
      </w:r>
      <w:r>
        <w:t>:</w:t>
      </w:r>
    </w:p>
    <w:p w14:paraId="43B29429" w14:textId="0425828F" w:rsidR="004F1B7C" w:rsidRDefault="00000000" w:rsidP="001F392D">
      <w:pPr>
        <w:numPr>
          <w:ilvl w:val="0"/>
          <w:numId w:val="6"/>
        </w:numPr>
        <w:spacing w:line="240" w:lineRule="auto"/>
      </w:pPr>
      <w:r>
        <w:t>To avoid treating "Apple" and "apple" as different words when they mean the same thing.</w:t>
      </w:r>
    </w:p>
    <w:p w14:paraId="22567404" w14:textId="5728A706" w:rsidR="004F1B7C" w:rsidRDefault="00000000" w:rsidP="001F392D">
      <w:pPr>
        <w:numPr>
          <w:ilvl w:val="0"/>
          <w:numId w:val="6"/>
        </w:numPr>
        <w:spacing w:line="240" w:lineRule="auto"/>
      </w:pPr>
      <w:r>
        <w:t>It reduces the number of unique words (helps in vocabulary building and comparison).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3D1385" wp14:editId="1A0C798B">
                <wp:simplePos x="0" y="0"/>
                <wp:positionH relativeFrom="page">
                  <wp:posOffset>-19050</wp:posOffset>
                </wp:positionH>
                <wp:positionV relativeFrom="paragraph">
                  <wp:posOffset>8845550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4F04E2" w14:textId="77777777" w:rsidR="004F1B7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87B38AE" w14:textId="77777777" w:rsidR="004F1B7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A3A383D" w14:textId="77777777" w:rsidR="004F1B7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3D138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1.5pt;margin-top:696.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GzBQ4nhAAAADQEAAA8A&#10;AAAAAAAAAAAAAAAA6AMAAGRycy9kb3ducmV2LnhtbFBLBQYAAAAABAAEAPMAAAD2BAAAAAA=&#10;" filled="f" stroked="f">
                <v:textbox inset="0,0,0,0">
                  <w:txbxContent>
                    <w:p w14:paraId="4E4F04E2" w14:textId="77777777" w:rsidR="004F1B7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87B38AE" w14:textId="77777777" w:rsidR="004F1B7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A3A383D" w14:textId="77777777" w:rsidR="004F1B7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AD866E" w14:textId="77777777" w:rsidR="004F1B7C" w:rsidRDefault="00000000" w:rsidP="001F392D">
      <w:pPr>
        <w:numPr>
          <w:ilvl w:val="0"/>
          <w:numId w:val="6"/>
        </w:numPr>
        <w:spacing w:line="240" w:lineRule="auto"/>
      </w:pPr>
      <w:r>
        <w:t>Makes tasks like word counting, matching, and searching more accurate.</w:t>
      </w:r>
      <w:r>
        <w:br/>
      </w:r>
    </w:p>
    <w:p w14:paraId="410B2704" w14:textId="77777777" w:rsidR="004F1B7C" w:rsidRDefault="004F1B7C" w:rsidP="001F392D">
      <w:pPr>
        <w:spacing w:line="240" w:lineRule="auto"/>
      </w:pPr>
    </w:p>
    <w:sectPr w:rsidR="004F1B7C">
      <w:headerReference w:type="default" r:id="rId12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2EFF7" w14:textId="77777777" w:rsidR="00135B5A" w:rsidRDefault="00135B5A">
      <w:pPr>
        <w:spacing w:line="240" w:lineRule="auto"/>
      </w:pPr>
      <w:r>
        <w:separator/>
      </w:r>
    </w:p>
  </w:endnote>
  <w:endnote w:type="continuationSeparator" w:id="0">
    <w:p w14:paraId="6B860759" w14:textId="77777777" w:rsidR="00135B5A" w:rsidRDefault="00135B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58E23" w14:textId="77777777" w:rsidR="00135B5A" w:rsidRDefault="00135B5A">
      <w:r>
        <w:separator/>
      </w:r>
    </w:p>
  </w:footnote>
  <w:footnote w:type="continuationSeparator" w:id="0">
    <w:p w14:paraId="43F15374" w14:textId="77777777" w:rsidR="00135B5A" w:rsidRDefault="00135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55EEF" w14:textId="77777777" w:rsidR="004F1B7C" w:rsidRDefault="00000000">
    <w:pPr>
      <w:pStyle w:val="Header"/>
    </w:pPr>
    <w:r>
      <w:pict w14:anchorId="7F0DAF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5104023">
    <w:abstractNumId w:val="3"/>
  </w:num>
  <w:num w:numId="2" w16cid:durableId="620377690">
    <w:abstractNumId w:val="2"/>
  </w:num>
  <w:num w:numId="3" w16cid:durableId="1277981367">
    <w:abstractNumId w:val="5"/>
  </w:num>
  <w:num w:numId="4" w16cid:durableId="1944877863">
    <w:abstractNumId w:val="1"/>
  </w:num>
  <w:num w:numId="5" w16cid:durableId="902838758">
    <w:abstractNumId w:val="0"/>
  </w:num>
  <w:num w:numId="6" w16cid:durableId="1315329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B7C"/>
    <w:rsid w:val="00135B5A"/>
    <w:rsid w:val="001F392D"/>
    <w:rsid w:val="001F5AE8"/>
    <w:rsid w:val="004F1B7C"/>
    <w:rsid w:val="008C4CB7"/>
    <w:rsid w:val="00BC4DAD"/>
    <w:rsid w:val="1984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ABD09"/>
  <w15:docId w15:val="{8983E9CC-18F5-479A-8901-F32137D4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hopelearning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10</cp:revision>
  <dcterms:created xsi:type="dcterms:W3CDTF">2025-04-23T12:06:00Z</dcterms:created>
  <dcterms:modified xsi:type="dcterms:W3CDTF">2026-02-19T12:40:00Z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429B7FB73F394F30A00A08BB8266631E_12</vt:lpwstr>
  </property>
</Properties>
</file>