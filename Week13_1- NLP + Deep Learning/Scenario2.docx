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90462" w14:textId="77777777" w:rsidR="00FF7D13" w:rsidRDefault="00FF7D13" w:rsidP="00C14249">
      <w:pPr>
        <w:pStyle w:val="Heading3"/>
        <w:keepNext w:val="0"/>
        <w:keepLines w:val="0"/>
        <w:spacing w:before="0" w:after="0" w:line="240" w:lineRule="auto"/>
        <w:rPr>
          <w:b/>
          <w:color w:val="000000"/>
          <w:sz w:val="26"/>
          <w:szCs w:val="26"/>
        </w:rPr>
      </w:pPr>
      <w:bookmarkStart w:id="0" w:name="_ysdh2d73cffl" w:colFirst="0" w:colLast="0"/>
      <w:bookmarkEnd w:id="0"/>
    </w:p>
    <w:p w14:paraId="303A1A84" w14:textId="7BFCE3E5" w:rsidR="00FF7D13" w:rsidRDefault="00000000" w:rsidP="00C14249">
      <w:pPr>
        <w:pStyle w:val="Heading3"/>
        <w:keepNext w:val="0"/>
        <w:keepLines w:val="0"/>
        <w:spacing w:before="0" w:after="0" w:line="24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1. Scenario: Word Cloud for Popular Keywords</w:t>
      </w:r>
    </w:p>
    <w:p w14:paraId="4017F79F" w14:textId="77777777" w:rsidR="00FF7D13" w:rsidRDefault="00000000" w:rsidP="00C14249">
      <w:pPr>
        <w:spacing w:line="240" w:lineRule="auto"/>
      </w:pPr>
      <w:r>
        <w:rPr>
          <w:b/>
        </w:rPr>
        <w:t>Question</w:t>
      </w:r>
      <w:r>
        <w:t>: You're given a collection of product reviews. How will you create a word cloud to visualize the most frequent keywords?</w:t>
      </w:r>
    </w:p>
    <w:p w14:paraId="7283550B" w14:textId="77777777" w:rsidR="00FF7D13" w:rsidRDefault="00000000" w:rsidP="00C14249">
      <w:pPr>
        <w:spacing w:line="240" w:lineRule="auto"/>
      </w:pPr>
      <w:r>
        <w:rPr>
          <w:b/>
        </w:rPr>
        <w:t>Logical Solution</w:t>
      </w:r>
      <w:r>
        <w:t>:</w:t>
      </w:r>
    </w:p>
    <w:p w14:paraId="33626F5F" w14:textId="300B7597" w:rsidR="00FF7D13" w:rsidRDefault="00000000" w:rsidP="00C14249">
      <w:pPr>
        <w:numPr>
          <w:ilvl w:val="0"/>
          <w:numId w:val="1"/>
        </w:numPr>
        <w:spacing w:line="240" w:lineRule="auto"/>
      </w:pPr>
      <w:r>
        <w:t>Combine all the reviews into a single large text.</w:t>
      </w:r>
    </w:p>
    <w:p w14:paraId="62576A66" w14:textId="42AAFC4B" w:rsidR="00FF7D13" w:rsidRDefault="00000000" w:rsidP="00C14249">
      <w:pPr>
        <w:numPr>
          <w:ilvl w:val="0"/>
          <w:numId w:val="1"/>
        </w:numPr>
        <w:spacing w:line="240" w:lineRule="auto"/>
      </w:pPr>
      <w:r>
        <w:t xml:space="preserve">Remove </w:t>
      </w:r>
      <w:proofErr w:type="spellStart"/>
      <w:r>
        <w:t>stopwords</w:t>
      </w:r>
      <w:proofErr w:type="spellEnd"/>
      <w:r>
        <w:t xml:space="preserve"> (like “the”, “and”, “is”) and punctuation.</w:t>
      </w:r>
    </w:p>
    <w:p w14:paraId="4E99B18E" w14:textId="349DAC4D" w:rsidR="00FF7D13" w:rsidRDefault="00000000" w:rsidP="00C14249">
      <w:pPr>
        <w:numPr>
          <w:ilvl w:val="0"/>
          <w:numId w:val="1"/>
        </w:numPr>
        <w:spacing w:line="240" w:lineRule="auto"/>
      </w:pPr>
      <w:r>
        <w:t>Tokenize the text into words and count the frequency of each word.</w:t>
      </w:r>
    </w:p>
    <w:p w14:paraId="793D8101" w14:textId="77777777" w:rsidR="00FF7D13" w:rsidRDefault="00000000" w:rsidP="00C14249">
      <w:pPr>
        <w:numPr>
          <w:ilvl w:val="0"/>
          <w:numId w:val="1"/>
        </w:numPr>
        <w:spacing w:line="240" w:lineRule="auto"/>
      </w:pPr>
      <w:r>
        <w:t>Create a word cloud where word size represents frequency — bigger words appear more often in the text.</w:t>
      </w:r>
      <w:r>
        <w:br/>
      </w:r>
    </w:p>
    <w:p w14:paraId="478AFD32" w14:textId="77777777" w:rsidR="00FF7D13" w:rsidRDefault="00000000" w:rsidP="00C14249">
      <w:pPr>
        <w:spacing w:line="24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2. Scenario: Sentiment Analysis for Hotel Reviews</w:t>
      </w:r>
    </w:p>
    <w:p w14:paraId="3A204E7E" w14:textId="77777777" w:rsidR="00FF7D13" w:rsidRDefault="00000000" w:rsidP="00C14249">
      <w:pPr>
        <w:spacing w:line="240" w:lineRule="auto"/>
      </w:pPr>
      <w:r>
        <w:rPr>
          <w:b/>
        </w:rPr>
        <w:t>Question</w:t>
      </w:r>
      <w:r>
        <w:t>: A hotel wants to understand how customers feel about their service. How would you apply sentiment analysis to the reviews?</w:t>
      </w:r>
    </w:p>
    <w:p w14:paraId="046FFDC3" w14:textId="77777777" w:rsidR="00FF7D13" w:rsidRDefault="00000000" w:rsidP="00C14249">
      <w:pPr>
        <w:spacing w:line="240" w:lineRule="auto"/>
      </w:pPr>
      <w:r>
        <w:rPr>
          <w:b/>
        </w:rPr>
        <w:t>Logical Solution</w:t>
      </w:r>
      <w:r>
        <w:t>:</w:t>
      </w:r>
    </w:p>
    <w:p w14:paraId="5766C7FA" w14:textId="1FE7E4C2" w:rsidR="00FF7D13" w:rsidRDefault="00000000" w:rsidP="00C14249">
      <w:pPr>
        <w:numPr>
          <w:ilvl w:val="0"/>
          <w:numId w:val="2"/>
        </w:numPr>
        <w:spacing w:line="240" w:lineRule="auto"/>
      </w:pPr>
      <w:r>
        <w:t>Preprocess the reviews: lowercase, remove punctuation, tokenize.</w:t>
      </w:r>
    </w:p>
    <w:p w14:paraId="1D12AD1F" w14:textId="1E3FB7B4" w:rsidR="00FF7D13" w:rsidRDefault="00000000" w:rsidP="00C14249">
      <w:pPr>
        <w:numPr>
          <w:ilvl w:val="0"/>
          <w:numId w:val="2"/>
        </w:numPr>
        <w:spacing w:line="240" w:lineRule="auto"/>
      </w:pPr>
      <w:r>
        <w:t>Use a sentiment lexicon or a pre-trained sentiment model to assign polarity scores (positive, negative, neutral).</w:t>
      </w:r>
    </w:p>
    <w:p w14:paraId="708835EE" w14:textId="0D7723F9" w:rsidR="00FF7D13" w:rsidRDefault="00000000" w:rsidP="00C14249">
      <w:pPr>
        <w:numPr>
          <w:ilvl w:val="0"/>
          <w:numId w:val="2"/>
        </w:numPr>
        <w:spacing w:line="240" w:lineRule="auto"/>
      </w:pPr>
      <w:r>
        <w:t>Calculate the overall sentiment for each review.</w:t>
      </w:r>
    </w:p>
    <w:p w14:paraId="3489EA17" w14:textId="77777777" w:rsidR="00FF7D13" w:rsidRDefault="00000000" w:rsidP="00C14249">
      <w:pPr>
        <w:numPr>
          <w:ilvl w:val="0"/>
          <w:numId w:val="2"/>
        </w:numPr>
        <w:spacing w:line="240" w:lineRule="auto"/>
      </w:pPr>
      <w:r>
        <w:t>Provide summaries like: “80% of reviews are positive”, or flag extremely negative ones for further attention.</w:t>
      </w:r>
      <w:r>
        <w:br/>
      </w:r>
    </w:p>
    <w:p w14:paraId="29E64D4C" w14:textId="77777777" w:rsidR="00FF7D13" w:rsidRDefault="00000000" w:rsidP="00C14249">
      <w:pPr>
        <w:spacing w:line="24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3. Scenario: Topic Modeling for News Articles</w:t>
      </w:r>
    </w:p>
    <w:p w14:paraId="03302764" w14:textId="77777777" w:rsidR="00FF7D13" w:rsidRDefault="00000000" w:rsidP="00C14249">
      <w:pPr>
        <w:spacing w:line="240" w:lineRule="auto"/>
      </w:pPr>
      <w:r>
        <w:rPr>
          <w:b/>
        </w:rPr>
        <w:t>Question</w:t>
      </w:r>
      <w:r>
        <w:t>: You're given thousands of news articles with no labels. How would you identify the main themes or topics?</w:t>
      </w:r>
    </w:p>
    <w:p w14:paraId="55CF3497" w14:textId="77777777" w:rsidR="00C14249" w:rsidRDefault="00000000" w:rsidP="00C14249">
      <w:pPr>
        <w:spacing w:line="240" w:lineRule="auto"/>
      </w:pPr>
      <w:r>
        <w:rPr>
          <w:b/>
        </w:rPr>
        <w:t>Logical Solution</w:t>
      </w:r>
      <w:r>
        <w:t>:</w:t>
      </w:r>
    </w:p>
    <w:p w14:paraId="27F3136F" w14:textId="77777777" w:rsidR="00C14249" w:rsidRDefault="00000000" w:rsidP="00C14249">
      <w:pPr>
        <w:pStyle w:val="ListParagraph"/>
        <w:numPr>
          <w:ilvl w:val="0"/>
          <w:numId w:val="7"/>
        </w:numPr>
        <w:spacing w:line="240" w:lineRule="auto"/>
      </w:pPr>
      <w:r>
        <w:t>Clean and tokenize the text, remove stop</w:t>
      </w:r>
      <w:r w:rsidR="00C14249">
        <w:t xml:space="preserve"> </w:t>
      </w:r>
      <w:r>
        <w:t>words</w:t>
      </w:r>
    </w:p>
    <w:p w14:paraId="6ACC2F85" w14:textId="77777777" w:rsidR="00C14249" w:rsidRDefault="00000000" w:rsidP="00C14249">
      <w:pPr>
        <w:pStyle w:val="ListParagraph"/>
        <w:numPr>
          <w:ilvl w:val="0"/>
          <w:numId w:val="7"/>
        </w:numPr>
        <w:spacing w:line="240" w:lineRule="auto"/>
      </w:pPr>
      <w:r>
        <w:t xml:space="preserve">Use techniques like </w:t>
      </w:r>
      <w:r w:rsidRPr="00C14249">
        <w:rPr>
          <w:b/>
        </w:rPr>
        <w:t>LDA (Latent Dirichlet Allocation)</w:t>
      </w:r>
      <w:r>
        <w:t xml:space="preserve"> to group words into topics.</w:t>
      </w:r>
    </w:p>
    <w:p w14:paraId="659FEB5D" w14:textId="5462BBD1" w:rsidR="00C14249" w:rsidRDefault="00000000" w:rsidP="00C14249">
      <w:pPr>
        <w:pStyle w:val="ListParagraph"/>
        <w:numPr>
          <w:ilvl w:val="0"/>
          <w:numId w:val="7"/>
        </w:numPr>
        <w:spacing w:line="240" w:lineRule="auto"/>
      </w:pPr>
      <w:r>
        <w:t>Each article is represented as a mix of topics (e.g., 30% sports, 70% politics)</w:t>
      </w:r>
    </w:p>
    <w:p w14:paraId="66BE18AD" w14:textId="5A360663" w:rsidR="00FF7D13" w:rsidRDefault="00000000" w:rsidP="00C14249">
      <w:pPr>
        <w:pStyle w:val="ListParagraph"/>
        <w:numPr>
          <w:ilvl w:val="0"/>
          <w:numId w:val="7"/>
        </w:numPr>
        <w:spacing w:line="240" w:lineRule="auto"/>
      </w:pPr>
      <w:r>
        <w:t>From the most frequent words in each topic, assign a topic label manually or automatically.</w:t>
      </w:r>
      <w:r>
        <w:br/>
      </w:r>
    </w:p>
    <w:p w14:paraId="25C5A294" w14:textId="77777777" w:rsidR="00FF7D13" w:rsidRDefault="00000000" w:rsidP="00C14249">
      <w:pPr>
        <w:spacing w:line="24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4. Scenario: Feature Extraction Using </w:t>
      </w:r>
      <w:proofErr w:type="spellStart"/>
      <w:r>
        <w:rPr>
          <w:b/>
          <w:color w:val="000000"/>
          <w:sz w:val="26"/>
          <w:szCs w:val="26"/>
        </w:rPr>
        <w:t>CountVectorizer</w:t>
      </w:r>
      <w:proofErr w:type="spellEnd"/>
    </w:p>
    <w:p w14:paraId="29FAD9AA" w14:textId="77777777" w:rsidR="00FF7D13" w:rsidRDefault="00000000" w:rsidP="00C14249">
      <w:pPr>
        <w:spacing w:line="240" w:lineRule="auto"/>
      </w:pPr>
      <w:r>
        <w:rPr>
          <w:b/>
        </w:rPr>
        <w:t>Question</w:t>
      </w:r>
      <w:r>
        <w:t xml:space="preserve">: You want to feed customer messages into a machine learning model. How do you convert the text into numerical features using </w:t>
      </w:r>
      <w:proofErr w:type="spellStart"/>
      <w:r>
        <w:t>CountVectorizer</w:t>
      </w:r>
      <w:proofErr w:type="spellEnd"/>
      <w:r>
        <w:t>?</w:t>
      </w:r>
    </w:p>
    <w:p w14:paraId="177D16B1" w14:textId="77777777" w:rsidR="00FF7D13" w:rsidRDefault="00000000" w:rsidP="00C14249">
      <w:pPr>
        <w:spacing w:line="240" w:lineRule="auto"/>
      </w:pPr>
      <w:r>
        <w:rPr>
          <w:b/>
        </w:rPr>
        <w:t>Logical Solution</w:t>
      </w:r>
      <w:r>
        <w:t>:</w:t>
      </w:r>
    </w:p>
    <w:p w14:paraId="34DC462A" w14:textId="3647DF0D" w:rsidR="00FF7D13" w:rsidRDefault="00000000" w:rsidP="00C14249">
      <w:pPr>
        <w:numPr>
          <w:ilvl w:val="0"/>
          <w:numId w:val="4"/>
        </w:numPr>
        <w:spacing w:line="240" w:lineRule="auto"/>
      </w:pPr>
      <w:proofErr w:type="spellStart"/>
      <w:r>
        <w:t>CountVectorizer</w:t>
      </w:r>
      <w:proofErr w:type="spellEnd"/>
      <w:r>
        <w:t xml:space="preserve"> turns each word in the corpus into a unique column (feature).</w:t>
      </w:r>
    </w:p>
    <w:p w14:paraId="017C8623" w14:textId="7E44D88D" w:rsidR="00FF7D13" w:rsidRDefault="00000000" w:rsidP="00C14249">
      <w:pPr>
        <w:numPr>
          <w:ilvl w:val="0"/>
          <w:numId w:val="4"/>
        </w:numPr>
        <w:spacing w:line="240" w:lineRule="auto"/>
      </w:pPr>
      <w:r>
        <w:t>For each message, it creates a row vector with the count of how often each word appears.</w:t>
      </w:r>
    </w:p>
    <w:p w14:paraId="2132AE21" w14:textId="77777777" w:rsidR="00FF7D13" w:rsidRDefault="00000000" w:rsidP="00C14249">
      <w:pPr>
        <w:numPr>
          <w:ilvl w:val="0"/>
          <w:numId w:val="4"/>
        </w:numPr>
        <w:spacing w:line="240" w:lineRule="auto"/>
      </w:pPr>
      <w:r>
        <w:t>The result is a sparse matrix that you can use as input to ML algorithms (like logistic regression, naive bayes).</w:t>
      </w:r>
      <w:r>
        <w:br/>
      </w:r>
    </w:p>
    <w:p w14:paraId="304EF16C" w14:textId="77777777" w:rsidR="00FF7D13" w:rsidRDefault="00000000" w:rsidP="00C14249">
      <w:pPr>
        <w:spacing w:line="24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5. Scenario: Choosing Between </w:t>
      </w:r>
      <w:proofErr w:type="spellStart"/>
      <w:r>
        <w:rPr>
          <w:b/>
          <w:color w:val="000000"/>
          <w:sz w:val="26"/>
          <w:szCs w:val="26"/>
        </w:rPr>
        <w:t>CountVectorizer</w:t>
      </w:r>
      <w:proofErr w:type="spellEnd"/>
      <w:r>
        <w:rPr>
          <w:b/>
          <w:color w:val="000000"/>
          <w:sz w:val="26"/>
          <w:szCs w:val="26"/>
        </w:rPr>
        <w:t xml:space="preserve"> and TF-IDF</w:t>
      </w:r>
    </w:p>
    <w:p w14:paraId="5F907B82" w14:textId="77777777" w:rsidR="00FF7D13" w:rsidRDefault="00000000" w:rsidP="00C14249">
      <w:pPr>
        <w:spacing w:line="240" w:lineRule="auto"/>
      </w:pPr>
      <w:r>
        <w:rPr>
          <w:b/>
        </w:rPr>
        <w:t>Question</w:t>
      </w:r>
      <w:r>
        <w:t xml:space="preserve">: When analyzing job descriptions, should you use </w:t>
      </w:r>
      <w:proofErr w:type="spellStart"/>
      <w:r>
        <w:t>CountVectorizer</w:t>
      </w:r>
      <w:proofErr w:type="spellEnd"/>
      <w:r>
        <w:t xml:space="preserve"> or TF-IDF Vectorizer? Why?</w:t>
      </w:r>
    </w:p>
    <w:p w14:paraId="44DF266C" w14:textId="77777777" w:rsidR="00FF7D13" w:rsidRDefault="00000000" w:rsidP="00C14249">
      <w:pPr>
        <w:spacing w:line="240" w:lineRule="auto"/>
      </w:pPr>
      <w:r>
        <w:rPr>
          <w:b/>
        </w:rPr>
        <w:t>Logical Solution</w:t>
      </w:r>
      <w:r>
        <w:t>:</w:t>
      </w:r>
    </w:p>
    <w:p w14:paraId="3FD1C684" w14:textId="74EE34CE" w:rsidR="00FF7D13" w:rsidRDefault="00000000" w:rsidP="00C14249">
      <w:pPr>
        <w:numPr>
          <w:ilvl w:val="0"/>
          <w:numId w:val="5"/>
        </w:numPr>
        <w:spacing w:line="240" w:lineRule="auto"/>
      </w:pPr>
      <w:r>
        <w:t xml:space="preserve">Use </w:t>
      </w:r>
      <w:r>
        <w:rPr>
          <w:b/>
        </w:rPr>
        <w:t>TF-IDF Vectorizer</w:t>
      </w:r>
      <w:r>
        <w:t xml:space="preserve"> when you want to reduce the influence of common words across documents.</w:t>
      </w:r>
    </w:p>
    <w:p w14:paraId="25596CB0" w14:textId="77777777" w:rsidR="00B05359" w:rsidRDefault="00000000" w:rsidP="00C14249">
      <w:pPr>
        <w:numPr>
          <w:ilvl w:val="0"/>
          <w:numId w:val="5"/>
        </w:numPr>
        <w:spacing w:line="240" w:lineRule="auto"/>
      </w:pPr>
      <w:r>
        <w:t>TF-IDF highlights words that are unique and informative for a specific document.</w:t>
      </w:r>
    </w:p>
    <w:p w14:paraId="00C307F6" w14:textId="07ECDFFC" w:rsidR="00FF7D13" w:rsidRDefault="00000000" w:rsidP="00C14249">
      <w:pPr>
        <w:numPr>
          <w:ilvl w:val="0"/>
          <w:numId w:val="5"/>
        </w:numPr>
        <w:spacing w:line="240" w:lineRule="auto"/>
      </w:pPr>
      <w:proofErr w:type="spellStart"/>
      <w:r>
        <w:lastRenderedPageBreak/>
        <w:t>CountVectorizer</w:t>
      </w:r>
      <w:proofErr w:type="spellEnd"/>
      <w:r>
        <w:t xml:space="preserve"> would treat all frequent words as equally important — which might not help in identifying unique job-specific terms.</w:t>
      </w:r>
      <w:r>
        <w:br/>
      </w:r>
    </w:p>
    <w:p w14:paraId="55150A29" w14:textId="77777777" w:rsidR="00FF7D13" w:rsidRDefault="00000000" w:rsidP="00C14249">
      <w:pPr>
        <w:spacing w:line="24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6. Scenario: Using TF-IDF to Find Important Terms in a Resume</w:t>
      </w:r>
    </w:p>
    <w:p w14:paraId="23339DAA" w14:textId="77777777" w:rsidR="00FF7D13" w:rsidRDefault="00000000" w:rsidP="00C14249">
      <w:pPr>
        <w:spacing w:line="240" w:lineRule="auto"/>
      </w:pPr>
      <w:r>
        <w:rPr>
          <w:b/>
        </w:rPr>
        <w:t>Question</w:t>
      </w:r>
      <w:r>
        <w:t>: You want to extract the most unique and relevant words from a resume. How would TF-IDF help?</w:t>
      </w:r>
    </w:p>
    <w:p w14:paraId="07BD632F" w14:textId="77777777" w:rsidR="00FF7D13" w:rsidRDefault="00000000" w:rsidP="00C14249">
      <w:pPr>
        <w:spacing w:line="240" w:lineRule="auto"/>
      </w:pPr>
      <w:r>
        <w:rPr>
          <w:b/>
        </w:rPr>
        <w:t>Logical Solution</w:t>
      </w:r>
      <w:r>
        <w:t>:</w:t>
      </w:r>
    </w:p>
    <w:p w14:paraId="0792B03C" w14:textId="71E84661" w:rsidR="00FF7D13" w:rsidRDefault="00000000" w:rsidP="00C14249">
      <w:pPr>
        <w:numPr>
          <w:ilvl w:val="0"/>
          <w:numId w:val="6"/>
        </w:numPr>
        <w:spacing w:line="240" w:lineRule="auto"/>
      </w:pPr>
      <w:r>
        <w:t>Use TF-IDF to weigh each term in the resume: high when it's frequent in that resume but rare in other resumes.</w:t>
      </w:r>
    </w:p>
    <w:p w14:paraId="217F9D14" w14:textId="76E0FB09" w:rsidR="00FF7D13" w:rsidRDefault="00000000" w:rsidP="00C14249">
      <w:pPr>
        <w:numPr>
          <w:ilvl w:val="0"/>
          <w:numId w:val="6"/>
        </w:numPr>
        <w:spacing w:line="240" w:lineRule="auto"/>
      </w:pPr>
      <w:r>
        <w:t>This helps in identifying specialized skills or rare certifications that make the candidate stand out.</w:t>
      </w:r>
    </w:p>
    <w:p w14:paraId="37B9D358" w14:textId="77777777" w:rsidR="00FF7D13" w:rsidRDefault="00000000" w:rsidP="00C14249">
      <w:pPr>
        <w:numPr>
          <w:ilvl w:val="0"/>
          <w:numId w:val="6"/>
        </w:numPr>
        <w:spacing w:line="240" w:lineRule="auto"/>
      </w:pPr>
      <w:r>
        <w:t>The top TF-IDF scored words can be used for keyword extraction or matching with job descriptions.</w:t>
      </w:r>
    </w:p>
    <w:sectPr w:rsidR="00FF7D13">
      <w:headerReference w:type="default" r:id="rId8"/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8029C" w14:textId="77777777" w:rsidR="00664EF8" w:rsidRDefault="00664EF8">
      <w:pPr>
        <w:spacing w:line="240" w:lineRule="auto"/>
      </w:pPr>
      <w:r>
        <w:separator/>
      </w:r>
    </w:p>
  </w:endnote>
  <w:endnote w:type="continuationSeparator" w:id="0">
    <w:p w14:paraId="04D999CC" w14:textId="77777777" w:rsidR="00664EF8" w:rsidRDefault="00664E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3A098" w14:textId="77777777" w:rsidR="00664EF8" w:rsidRDefault="00664EF8">
      <w:r>
        <w:separator/>
      </w:r>
    </w:p>
  </w:footnote>
  <w:footnote w:type="continuationSeparator" w:id="0">
    <w:p w14:paraId="2B961222" w14:textId="77777777" w:rsidR="00664EF8" w:rsidRDefault="00664E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55198" w14:textId="77777777" w:rsidR="00FF7D13" w:rsidRDefault="00000000">
    <w:pPr>
      <w:pStyle w:val="Header"/>
    </w:pPr>
    <w:r>
      <w:pict w14:anchorId="1E93DC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FD75D6"/>
    <w:multiLevelType w:val="hybridMultilevel"/>
    <w:tmpl w:val="ED9E5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3900585">
    <w:abstractNumId w:val="3"/>
  </w:num>
  <w:num w:numId="2" w16cid:durableId="1508252125">
    <w:abstractNumId w:val="2"/>
  </w:num>
  <w:num w:numId="3" w16cid:durableId="95636530">
    <w:abstractNumId w:val="6"/>
  </w:num>
  <w:num w:numId="4" w16cid:durableId="1323317243">
    <w:abstractNumId w:val="1"/>
  </w:num>
  <w:num w:numId="5" w16cid:durableId="1607808002">
    <w:abstractNumId w:val="0"/>
  </w:num>
  <w:num w:numId="6" w16cid:durableId="469984482">
    <w:abstractNumId w:val="4"/>
  </w:num>
  <w:num w:numId="7" w16cid:durableId="10540434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D13"/>
    <w:rsid w:val="00664EF8"/>
    <w:rsid w:val="00B05359"/>
    <w:rsid w:val="00C14249"/>
    <w:rsid w:val="00D44054"/>
    <w:rsid w:val="00FF7D13"/>
    <w:rsid w:val="1E3A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CC636"/>
  <w15:docId w15:val="{2FC404A8-5F85-40C0-81BE-DD9BA6732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ta-IN"/>
      </w:rPr>
    </w:rPrDefault>
    <w:pPrDefault/>
  </w:docDefaults>
  <w:latentStyles w:defLockedState="0" w:defUIPriority="0" w:defSemiHidden="0" w:defUnhideWhenUsed="0" w:defQFormat="0" w:count="376"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C142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8</cp:revision>
  <dcterms:created xsi:type="dcterms:W3CDTF">2025-04-23T12:08:00Z</dcterms:created>
  <dcterms:modified xsi:type="dcterms:W3CDTF">2026-02-19T12:45:00Z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5693247F30F847F389B5D56BA3AD0DDE_12</vt:lpwstr>
  </property>
</Properties>
</file>