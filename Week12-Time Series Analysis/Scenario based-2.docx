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before="240" w:after="240"/>
      </w:pP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1633855</wp:posOffset>
                </wp:positionH>
                <wp:positionV relativeFrom="paragraph">
                  <wp:posOffset>-688340</wp:posOffset>
                </wp:positionV>
                <wp:extent cx="2534920" cy="865505"/>
                <wp:effectExtent l="0" t="0" r="5080" b="10795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4920" cy="8655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28.65pt;margin-top:-54.2pt;height:68.15pt;width:199.6pt;z-index:251660288;mso-width-relative:page;mso-height-relative:page;" filled="t" stroked="f" coordsize="2586060,909929" o:gfxdata="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" path="m0,0l2586061,0,2586061,909929,0,909929,0,0xe">
                <v:fill type="frame" on="t" focussize="0,0" recolor="t" rotate="t" r:id="rId7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4999990</wp:posOffset>
                </wp:positionH>
                <wp:positionV relativeFrom="paragraph">
                  <wp:posOffset>-616585</wp:posOffset>
                </wp:positionV>
                <wp:extent cx="1884045" cy="1866900"/>
                <wp:effectExtent l="0" t="0" r="8255" b="0"/>
                <wp:wrapNone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flip:x;margin-left:393.7pt;margin-top:-48.55pt;height:147pt;width:148.35pt;z-index:251662336;mso-width-relative:page;mso-height-relative:page;" filled="t" stroked="f" coordsize="1884607,1866900" o:gfxdata="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qiYOvrYAAAAhAQAAGQAAAGRy&#10;cy9fcmVscy9lMm9Eb2MueG1sLnJlbHOFj0FqwzAQRfeF3EHMPpadRSjFsjeh4G1IDjBIY1nEGglJ&#10;LfXtI8gmgUCX8z//PaYf//wqfillF1hB17QgiHUwjq2C6+V7/wkiF2SDa2BSsFGGcdh99GdasdRR&#10;XlzMolI4K1hKiV9SZr2Qx9yESFybOSSPpZ7Jyoj6hpbkoW2PMj0zYHhhiskoSJPpQFy2WM3/s8M8&#10;O02noH88cXmjkM5XdwVislQUeDIOH2HXRLYgh16+PDbcAV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" path="m1884607,0l0,0,0,1866900,1884607,1866900,1884607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-615950</wp:posOffset>
                </wp:positionV>
                <wp:extent cx="1885950" cy="1866900"/>
                <wp:effectExtent l="0" t="0" r="6350" b="0"/>
                <wp:wrapNone/>
                <wp:docPr id="4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0pt;margin-top:-48.5pt;height:147pt;width:148.5pt;mso-position-horizontal-relative:page;z-index:251661312;mso-width-relative:page;mso-height-relative:page;" filled="t" stroked="f" coordsize="1885950,1866900" o:gfxdata="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" path="m0,0l1885950,0,1885950,1866900,0,1866900,0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rtl w:val="0"/>
        </w:rPr>
        <w:t>Scenario 1: Identifying Trend</w:t>
      </w:r>
      <w:r>
        <w:rPr>
          <w:b/>
          <w:rtl w:val="0"/>
        </w:rPr>
        <w:br w:type="textWrapping"/>
      </w:r>
      <w:r>
        <w:rPr>
          <w:rtl w:val="0"/>
        </w:rPr>
        <w:t xml:space="preserve"> You are given a dataset showing da</w:t>
      </w:r>
      <w:r>
        <w:rPr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8799195</wp:posOffset>
                </wp:positionV>
                <wp:extent cx="7865745" cy="679450"/>
                <wp:effectExtent l="0" t="0" r="0" b="0"/>
                <wp:wrapNone/>
                <wp:docPr id="5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5399CC9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71ED8B64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1AC7E741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"http://www.hopelearning.net/"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www.hopelearning.net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"mailto:mdaravind@hopelearning.net"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mdaravind@hopelearning.net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6" o:spt="202" type="#_x0000_t202" style="position:absolute;left:0pt;margin-left:0pt;margin-top:692.85pt;height:53.5pt;width:619.35pt;mso-position-horizontal-relative:page;z-index:251663360;mso-width-relative:page;mso-height-relative:page;" filled="f" stroked="f" coordsize="21600,21600" o:gfxdata="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qp4x0dkAAAALAQAADwAAAAAAAAABACAAAAAiAAAAZHJzL2Rvd25yZXYueG1sUEsBAhQA&#10;FAAAAAgAh07iQDEip4+4AQAAgAMAAA4AAAAAAAAAAQAgAAAAKAEAAGRycy9lMm9Eb2MueG1sUEsF&#10;BgAAAAAGAAYAWQEAAFI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5399CC9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71ED8B64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1AC7E741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"http://www.hopelearning.net/"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"mailto:mdaravind@hopelearning.net"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tl w:val="0"/>
        </w:rPr>
        <w:t>ily temperature for the past year. You notice the values generally increase over time. How do you confirm the presence of a trend?</w:t>
      </w:r>
    </w:p>
    <w:p w14:paraId="00000002">
      <w:pPr>
        <w:spacing w:before="240" w:after="240"/>
        <w:rPr>
          <w:b/>
        </w:rPr>
      </w:pPr>
      <w:r>
        <w:rPr>
          <w:b/>
          <w:rtl w:val="0"/>
        </w:rPr>
        <w:t>Stepwise Solution:</w:t>
      </w:r>
    </w:p>
    <w:p w14:paraId="00000003">
      <w:pPr>
        <w:numPr>
          <w:ilvl w:val="0"/>
          <w:numId w:val="1"/>
        </w:numPr>
        <w:spacing w:before="240" w:after="0" w:afterAutospacing="0"/>
        <w:ind w:left="720" w:hanging="360"/>
      </w:pPr>
      <w:r>
        <w:rPr>
          <w:rFonts w:ascii="Arial Unicode MS" w:hAnsi="Arial Unicode MS" w:eastAsia="Arial Unicode MS" w:cs="Arial Unicode MS"/>
          <w:rtl w:val="0"/>
        </w:rPr>
        <w:t>Plot the data → Use a line plot to observe general upward/downward movement.</w:t>
      </w:r>
    </w:p>
    <w:p w14:paraId="00000004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rFonts w:ascii="Arial Unicode MS" w:hAnsi="Arial Unicode MS" w:eastAsia="Arial Unicode MS" w:cs="Arial Unicode MS"/>
          <w:rtl w:val="0"/>
        </w:rPr>
        <w:t xml:space="preserve">Check rolling mean → Use </w:t>
      </w:r>
      <w:r>
        <w:rPr>
          <w:rFonts w:ascii="Roboto Mono" w:hAnsi="Roboto Mono" w:eastAsia="Roboto Mono" w:cs="Roboto Mono"/>
          <w:color w:val="188038"/>
          <w:rtl w:val="0"/>
        </w:rPr>
        <w:t>.rolling(window=30).mean()</w:t>
      </w:r>
      <w:r>
        <w:rPr>
          <w:rtl w:val="0"/>
        </w:rPr>
        <w:t xml:space="preserve"> to smooth the series.</w:t>
      </w:r>
    </w:p>
    <w:p w14:paraId="00000005">
      <w:pPr>
        <w:numPr>
          <w:ilvl w:val="0"/>
          <w:numId w:val="1"/>
        </w:numPr>
        <w:spacing w:before="0" w:beforeAutospacing="0" w:after="240"/>
        <w:ind w:left="720" w:hanging="360"/>
      </w:pPr>
      <w:r>
        <w:rPr>
          <w:rFonts w:ascii="Arial Unicode MS" w:hAnsi="Arial Unicode MS" w:eastAsia="Arial Unicode MS" w:cs="Arial Unicode MS"/>
          <w:rtl w:val="0"/>
        </w:rPr>
        <w:t>Use statistical test → Apply Augmented Dickey-Fuller (ADF) test:</w:t>
      </w:r>
      <w:r>
        <w:rPr>
          <w:rFonts w:ascii="Arial Unicode MS" w:hAnsi="Arial Unicode MS" w:eastAsia="Arial Unicode MS" w:cs="Arial Unicode MS"/>
          <w:rtl w:val="0"/>
        </w:rPr>
        <w:br w:type="textWrapping"/>
      </w:r>
      <w:r>
        <w:rPr>
          <w:rFonts w:ascii="Arial Unicode MS" w:hAnsi="Arial Unicode MS" w:eastAsia="Arial Unicode MS" w:cs="Arial Unicode MS"/>
          <w:rtl w:val="0"/>
        </w:rPr>
        <w:t>If p-value &gt; 0.05 → non-stationary → likely trend exists.</w:t>
      </w:r>
      <w:r>
        <w:rPr>
          <w:rFonts w:ascii="Arial Unicode MS" w:hAnsi="Arial Unicode MS" w:eastAsia="Arial Unicode MS" w:cs="Arial Unicode MS"/>
          <w:rtl w:val="0"/>
        </w:rPr>
        <w:br w:type="textWrapping"/>
      </w:r>
      <w:r>
        <w:rPr>
          <w:rFonts w:ascii="Arial Unicode MS" w:hAnsi="Arial Unicode MS" w:eastAsia="Arial Unicode MS" w:cs="Arial Unicode MS"/>
          <w:rtl w:val="0"/>
        </w:rPr>
        <w:t>Conclusion: Data has a trend, confirmed by plot and ADF test.</w:t>
      </w:r>
    </w:p>
    <w:p w14:paraId="00000006">
      <w:r>
        <w:rPr>
          <w:b/>
          <w:color w:val="000000"/>
          <w:rtl w:val="0"/>
        </w:rPr>
        <w:t>Scenario 2: Detecting Seasonality</w:t>
      </w:r>
      <w:r>
        <w:rPr>
          <w:b/>
          <w:rtl w:val="0"/>
        </w:rPr>
        <w:br w:type="textWrapping"/>
      </w:r>
      <w:r>
        <w:rPr>
          <w:rtl w:val="0"/>
        </w:rPr>
        <w:t xml:space="preserve"> You are analyzing monthly electricity usage and notice similar spikes every summer. How do you confirm seasonality?</w:t>
      </w:r>
    </w:p>
    <w:p w14:paraId="00000007">
      <w:pPr>
        <w:spacing w:before="240" w:after="240"/>
        <w:rPr>
          <w:b/>
        </w:rPr>
      </w:pPr>
      <w:r>
        <w:rPr>
          <w:b/>
          <w:rtl w:val="0"/>
        </w:rPr>
        <w:t>Stepwise Solution:</w:t>
      </w:r>
    </w:p>
    <w:p w14:paraId="00000008">
      <w:pPr>
        <w:numPr>
          <w:ilvl w:val="0"/>
          <w:numId w:val="2"/>
        </w:numPr>
        <w:spacing w:before="240" w:after="0" w:afterAutospacing="0"/>
        <w:ind w:left="720" w:hanging="360"/>
      </w:pPr>
      <w:r>
        <w:rPr>
          <w:rFonts w:ascii="Arial Unicode MS" w:hAnsi="Arial Unicode MS" w:eastAsia="Arial Unicode MS" w:cs="Arial Unicode MS"/>
          <w:rtl w:val="0"/>
        </w:rPr>
        <w:t>Plot the time series → Visually check for repeating patterns.</w:t>
      </w:r>
    </w:p>
    <w:p w14:paraId="00000009">
      <w:pPr>
        <w:numPr>
          <w:ilvl w:val="0"/>
          <w:numId w:val="2"/>
        </w:numPr>
        <w:spacing w:before="0" w:beforeAutospacing="0" w:after="0" w:afterAutospacing="0"/>
        <w:ind w:left="720" w:hanging="360"/>
      </w:pPr>
      <w:r>
        <w:rPr>
          <w:rtl w:val="0"/>
        </w:rPr>
        <w:t>Use seasonal decomposition</w:t>
      </w:r>
    </w:p>
    <w:p w14:paraId="0000000A">
      <w:pPr>
        <w:numPr>
          <w:ilvl w:val="0"/>
          <w:numId w:val="2"/>
        </w:numPr>
        <w:spacing w:before="0" w:beforeAutospacing="0" w:after="240"/>
        <w:ind w:left="720" w:hanging="360"/>
      </w:pPr>
      <w:r>
        <w:rPr>
          <w:rtl w:val="0"/>
        </w:rPr>
        <w:t>Check autocorrelation plot (ACF)</w:t>
      </w:r>
    </w:p>
    <w:p w14:paraId="0000000B">
      <w:pPr>
        <w:spacing w:before="240" w:after="240"/>
        <w:ind w:left="720" w:firstLine="0"/>
      </w:pPr>
      <w:r>
        <w:rPr>
          <w:rtl w:val="0"/>
        </w:rPr>
        <w:t>Conclusion: Data has yearly seasonality.</w:t>
      </w:r>
    </w:p>
    <w:p w14:paraId="0000000C">
      <w:pPr>
        <w:rPr>
          <w:b/>
          <w:color w:val="000000"/>
        </w:rPr>
      </w:pPr>
      <w:r>
        <w:rPr>
          <w:b/>
          <w:color w:val="000000"/>
          <w:rtl w:val="0"/>
        </w:rPr>
        <w:t>Scenario 3: Making Data Stationary</w:t>
      </w:r>
    </w:p>
    <w:p w14:paraId="0000000D">
      <w:pPr>
        <w:spacing w:before="240" w:after="240"/>
      </w:pPr>
      <w:r>
        <w:rPr>
          <w:b/>
          <w:rtl w:val="0"/>
        </w:rPr>
        <w:t>Question:</w:t>
      </w:r>
      <w:r>
        <w:rPr>
          <w:b/>
          <w:rtl w:val="0"/>
        </w:rPr>
        <w:br w:type="textWrapping"/>
      </w:r>
      <w:r>
        <w:rPr>
          <w:rtl w:val="0"/>
        </w:rPr>
        <w:t xml:space="preserve"> Your time series model gives poor results. The data shows trend and seasonality. How do you prepare it for ARIMA?</w:t>
      </w:r>
    </w:p>
    <w:p w14:paraId="0000000E">
      <w:pPr>
        <w:spacing w:before="240" w:after="240"/>
        <w:rPr>
          <w:b/>
        </w:rPr>
      </w:pPr>
      <w:r>
        <w:rPr>
          <w:b/>
          <w:rtl w:val="0"/>
        </w:rPr>
        <w:t>Stepwise Solution:</w:t>
      </w:r>
    </w:p>
    <w:p w14:paraId="0000000F">
      <w:pPr>
        <w:numPr>
          <w:ilvl w:val="0"/>
          <w:numId w:val="3"/>
        </w:numPr>
        <w:spacing w:before="240" w:after="0" w:afterAutospacing="0"/>
        <w:ind w:left="720" w:hanging="360"/>
      </w:pPr>
      <w:r>
        <w:rPr>
          <w:rFonts w:ascii="Arial Unicode MS" w:hAnsi="Arial Unicode MS" w:eastAsia="Arial Unicode MS" w:cs="Arial Unicode MS"/>
          <w:rtl w:val="0"/>
        </w:rPr>
        <w:t>Check stationarity → Use ADF test.</w:t>
      </w:r>
    </w:p>
    <w:p w14:paraId="00000010">
      <w:pPr>
        <w:numPr>
          <w:ilvl w:val="0"/>
          <w:numId w:val="3"/>
        </w:numPr>
        <w:spacing w:before="0" w:beforeAutospacing="0" w:after="0" w:afterAutospacing="0"/>
        <w:ind w:left="720" w:hanging="360"/>
      </w:pPr>
      <w:r>
        <w:rPr>
          <w:rFonts w:ascii="Arial Unicode MS" w:hAnsi="Arial Unicode MS" w:eastAsia="Arial Unicode MS" w:cs="Arial Unicode MS"/>
          <w:rtl w:val="0"/>
        </w:rPr>
        <w:t>Remove trend → Apply first-order differencing:</w:t>
      </w:r>
      <w:r>
        <w:rPr>
          <w:rFonts w:ascii="Arial Unicode MS" w:hAnsi="Arial Unicode MS" w:eastAsia="Arial Unicode MS" w:cs="Arial Unicode MS"/>
          <w:rtl w:val="0"/>
        </w:rPr>
        <w:br w:type="textWrapping"/>
      </w:r>
      <w:r>
        <w:rPr>
          <w:rFonts w:ascii="Roboto Mono" w:hAnsi="Roboto Mono" w:eastAsia="Roboto Mono" w:cs="Roboto Mono"/>
          <w:rtl w:val="0"/>
        </w:rPr>
        <w:t>df_diff = df.diff().dropna(),</w:t>
      </w:r>
    </w:p>
    <w:p w14:paraId="00000011">
      <w:pPr>
        <w:numPr>
          <w:ilvl w:val="0"/>
          <w:numId w:val="3"/>
        </w:numPr>
        <w:spacing w:before="0" w:beforeAutospacing="0" w:after="0" w:afterAutospacing="0"/>
        <w:ind w:left="720" w:hanging="360"/>
      </w:pPr>
      <w:r>
        <w:rPr>
          <w:rFonts w:ascii="Arial Unicode MS" w:hAnsi="Arial Unicode MS" w:eastAsia="Arial Unicode MS" w:cs="Arial Unicode MS"/>
          <w:rtl w:val="0"/>
        </w:rPr>
        <w:t>Remove seasonality → Apply seasonal differencing:</w:t>
      </w:r>
      <w:r>
        <w:rPr>
          <w:rFonts w:ascii="Arial Unicode MS" w:hAnsi="Arial Unicode MS" w:eastAsia="Arial Unicode MS" w:cs="Arial Unicode MS"/>
          <w:rtl w:val="0"/>
        </w:rPr>
        <w:br w:type="textWrapping"/>
      </w:r>
      <w:r>
        <w:rPr>
          <w:rFonts w:ascii="Roboto Mono" w:hAnsi="Roboto Mono" w:eastAsia="Roboto Mono" w:cs="Roboto Mono"/>
          <w:rtl w:val="0"/>
        </w:rPr>
        <w:t>df_seasonal_diff = df.diff(12).dropna()</w:t>
      </w:r>
    </w:p>
    <w:p w14:paraId="00000012">
      <w:pPr>
        <w:numPr>
          <w:ilvl w:val="0"/>
          <w:numId w:val="3"/>
        </w:numPr>
        <w:spacing w:before="0" w:beforeAutospacing="0" w:after="240"/>
        <w:ind w:left="720" w:hanging="360"/>
      </w:pPr>
      <w:r>
        <w:rPr>
          <w:rtl w:val="0"/>
        </w:rPr>
        <w:t>Re-check ADF test on transformed data.</w:t>
      </w:r>
    </w:p>
    <w:p w14:paraId="00000013">
      <w:pPr>
        <w:spacing w:before="240" w:after="240"/>
        <w:ind w:left="0" w:firstLine="720"/>
      </w:pPr>
      <w:r>
        <w:rPr>
          <w:rtl w:val="0"/>
        </w:rPr>
        <w:t>Conclusion: Differencing removes non-stationarity, making it suitable for ARIMA.</w:t>
      </w:r>
    </w:p>
    <w:p w14:paraId="00000014">
      <w:r>
        <w:rPr>
          <w:b/>
          <w:color w:val="000000"/>
          <w:rtl w:val="0"/>
        </w:rPr>
        <w:t>Scenario 4: Choosing Model for No Seasonality</w:t>
      </w:r>
      <w:r>
        <w:rPr>
          <w:b/>
          <w:rtl w:val="0"/>
        </w:rPr>
        <w:br w:type="textWrapping"/>
      </w:r>
      <w:r>
        <w:rPr>
          <w:rtl w:val="0"/>
        </w:rPr>
        <w:t xml:space="preserve"> Your time series data (e.g., daily website visits) has no visible seasonality but has a clear trend. Which model would you choose?</w:t>
      </w:r>
    </w:p>
    <w:p w14:paraId="00000015">
      <w:pPr>
        <w:spacing w:before="240" w:after="240"/>
        <w:rPr>
          <w:b/>
        </w:rPr>
      </w:pPr>
      <w:r>
        <w:rPr>
          <w:b/>
          <w:rtl w:val="0"/>
        </w:rPr>
        <w:t>Stepwise Solution:</w:t>
      </w:r>
    </w:p>
    <w:p w14:paraId="62B453F3">
      <w:pPr>
        <w:spacing w:before="240" w:after="240"/>
        <w:ind w:left="0" w:firstLine="720"/>
        <w:rPr>
          <w:rFonts w:hint="default"/>
          <w:rtl w:val="0"/>
        </w:rPr>
      </w:pP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1633855</wp:posOffset>
                </wp:positionH>
                <wp:positionV relativeFrom="paragraph">
                  <wp:posOffset>-675640</wp:posOffset>
                </wp:positionV>
                <wp:extent cx="2534920" cy="865505"/>
                <wp:effectExtent l="0" t="0" r="5080" b="10795"/>
                <wp:wrapNone/>
                <wp:docPr id="13" name="Freeform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4920" cy="8655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28.65pt;margin-top:-53.2pt;height:68.15pt;width:199.6pt;z-index:251664384;mso-width-relative:page;mso-height-relative:page;" filled="t" stroked="f" coordsize="2586060,909929" o:gfxdata="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" path="m0,0l2586061,0,2586061,909929,0,909929,0,0xe">
                <v:fill type="frame" on="t" focussize="0,0" recolor="t" rotate="t" r:id="rId7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4999990</wp:posOffset>
                </wp:positionH>
                <wp:positionV relativeFrom="paragraph">
                  <wp:posOffset>-591185</wp:posOffset>
                </wp:positionV>
                <wp:extent cx="1884045" cy="1866900"/>
                <wp:effectExtent l="0" t="0" r="8255" b="0"/>
                <wp:wrapNone/>
                <wp:docPr id="14" name="Freeform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flip:x;margin-left:393.7pt;margin-top:-46.55pt;height:147pt;width:148.35pt;z-index:251666432;mso-width-relative:page;mso-height-relative:page;" filled="t" stroked="f" coordsize="1884607,1866900" o:gfxdata="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qiYOvrYAAAAhAQAAGQAAAGRy&#10;cy9fcmVscy9lMm9Eb2MueG1sLnJlbHOFj0FqwzAQRfeF3EHMPpadRSjFsjeh4G1IDjBIY1nEGglJ&#10;LfXtI8gmgUCX8z//PaYf//wqfillF1hB17QgiHUwjq2C6+V7/wkiF2SDa2BSsFGGcdh99GdasdRR&#10;XlzMolI4K1hKiV9SZr2Qx9yESFybOSSPpZ7Jyoj6hpbkoW2PMj0zYHhhiskoSJPpQFy2WM3/s8M8&#10;O02noH88cXmjkM5XdwVislQUeDIOH2HXRLYgh16+PDbcAV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" path="m1884607,0l0,0,0,1866900,1884607,1866900,1884607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-571500</wp:posOffset>
                </wp:positionV>
                <wp:extent cx="1885950" cy="1866900"/>
                <wp:effectExtent l="0" t="0" r="6350" b="0"/>
                <wp:wrapNone/>
                <wp:docPr id="15" name="Freeform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0pt;margin-top:-45pt;height:147pt;width:148.5pt;mso-position-horizontal-relative:page;z-index:251665408;mso-width-relative:page;mso-height-relative:page;" filled="t" stroked="f" coordsize="1885950,1866900" o:gfxdata="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JR+OMLXAAAACAEAAA8AAAAAAAAAAQAgAAAAIgAAAGRycy9kb3ducmV2LnhtbFBLAQIUABQA&#10;AAAIAIdO4kAzYEr2CgIAAP0EAAAOAAAAAAAAAAEAIAAAACY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8799195</wp:posOffset>
                </wp:positionV>
                <wp:extent cx="7865745" cy="679450"/>
                <wp:effectExtent l="0" t="0" r="0" b="0"/>
                <wp:wrapNone/>
                <wp:docPr id="16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3A83356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54502E5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241FC1F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"http://www.hopelearning.net/"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www.hopelearning.net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"mailto:mdaravind@hopelearning.net"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mdaravind@hopelearning.net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6" o:spt="202" type="#_x0000_t202" style="position:absolute;left:0pt;margin-left:0pt;margin-top:692.85pt;height:53.5pt;width:619.35pt;mso-position-horizontal-relative:page;z-index:251667456;mso-width-relative:page;mso-height-relative:page;" filled="f" stroked="f" coordsize="21600,21600" o:gfxdata="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KqeMdHZAAAACwEAAA8AAAAAAAAAAQAgAAAAIgAAAGRycy9kb3ducmV2LnhtbFBLAQIU&#10;ABQAAAAIAIdO4kCnzUHQuQEAAIEDAAAOAAAAAAAAAAEAIAAAACgBAABkcnMvZTJvRG9jLnhtbFBL&#10;BQYAAAAABgAGAFkBAABT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3A83356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54502E5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241FC1F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"http://www.hopelearning.net/"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"mailto:mdaravind@hopelearning.net"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</w:p>
    <w:p w14:paraId="3F1F9A61">
      <w:pPr>
        <w:spacing w:before="240" w:after="240"/>
        <w:ind w:left="0" w:firstLine="720"/>
        <w:rPr>
          <w:rFonts w:hint="default"/>
          <w:rtl w:val="0"/>
        </w:rPr>
      </w:pPr>
    </w:p>
    <w:p w14:paraId="23C05707">
      <w:pPr>
        <w:spacing w:before="240" w:after="240"/>
        <w:ind w:left="0" w:firstLine="720"/>
        <w:rPr>
          <w:rFonts w:hint="default"/>
          <w:rtl w:val="0"/>
        </w:rPr>
      </w:pPr>
      <w:r>
        <w:rPr>
          <w:rFonts w:hint="default"/>
          <w:rtl w:val="0"/>
        </w:rPr>
        <w:t xml:space="preserve">1. Plot the data → Confirm no repeating seasonal pattern.  </w:t>
      </w:r>
    </w:p>
    <w:p w14:paraId="53774E36">
      <w:pPr>
        <w:spacing w:before="240" w:after="240"/>
        <w:ind w:left="0" w:firstLine="720"/>
        <w:rPr>
          <w:rFonts w:hint="default"/>
          <w:rtl w:val="0"/>
        </w:rPr>
      </w:pPr>
      <w:r>
        <w:rPr>
          <w:rFonts w:hint="default"/>
          <w:rtl w:val="0"/>
        </w:rPr>
        <w:t xml:space="preserve">2. Use ADF test → To check stationarity.  </w:t>
      </w:r>
    </w:p>
    <w:p w14:paraId="32FB20C0">
      <w:pPr>
        <w:spacing w:before="240" w:after="240"/>
        <w:ind w:left="0" w:firstLine="720"/>
        <w:rPr>
          <w:rFonts w:hint="default"/>
          <w:rtl w:val="0"/>
        </w:rPr>
      </w:pPr>
      <w:r>
        <w:rPr>
          <w:rFonts w:hint="default"/>
          <w:rtl w:val="0"/>
        </w:rPr>
        <w:t xml:space="preserve">3. If trend present and no seasonality:  </w:t>
      </w:r>
    </w:p>
    <w:p w14:paraId="433CBEA9">
      <w:pPr>
        <w:spacing w:before="240" w:after="240"/>
        <w:ind w:left="0" w:firstLine="720"/>
        <w:rPr>
          <w:rFonts w:hint="default"/>
          <w:rtl w:val="0"/>
        </w:rPr>
      </w:pPr>
      <w:r>
        <w:rPr>
          <w:rFonts w:hint="default"/>
          <w:rtl w:val="0"/>
        </w:rPr>
        <w:t xml:space="preserve">4. Use ARIMA model (not SARIMA or Holt-Winters).  </w:t>
      </w:r>
    </w:p>
    <w:p w14:paraId="2C4C6C56">
      <w:pPr>
        <w:spacing w:before="240" w:after="240"/>
        <w:ind w:left="0" w:firstLine="720"/>
        <w:rPr>
          <w:rFonts w:hint="default"/>
          <w:rtl w:val="0"/>
        </w:rPr>
      </w:pPr>
      <w:r>
        <w:rPr>
          <w:rFonts w:hint="default"/>
          <w:rtl w:val="0"/>
        </w:rPr>
        <w:t>5. Use auto_arima or ACF/PACF to find parameters.</w:t>
      </w:r>
    </w:p>
    <w:p w14:paraId="0000001B">
      <w:pPr>
        <w:spacing w:before="240" w:after="240"/>
        <w:ind w:left="0" w:firstLine="720"/>
      </w:pPr>
      <w:r>
        <w:rPr>
          <w:rtl w:val="0"/>
        </w:rPr>
        <w:t>Conclusion: Choose ARIMA for trend-only time series.</w:t>
      </w:r>
    </w:p>
    <w:p w14:paraId="0000001C">
      <w:r>
        <w:rPr>
          <w:b/>
          <w:color w:val="000000"/>
          <w:rtl w:val="0"/>
        </w:rPr>
        <w:t>Scenario 5: Evaluating Forecast Performance</w:t>
      </w:r>
      <w:r>
        <w:rPr>
          <w:b/>
          <w:rtl w:val="0"/>
        </w:rPr>
        <w:br w:type="textWrapping"/>
      </w:r>
      <w:r>
        <w:rPr>
          <w:rtl w:val="0"/>
        </w:rPr>
        <w:t xml:space="preserve"> You forecast sales for 3 months and want to check how accurate it is. What steps do you follow?</w:t>
      </w:r>
    </w:p>
    <w:p w14:paraId="0000001D">
      <w:pPr>
        <w:spacing w:before="240" w:after="240"/>
        <w:rPr>
          <w:b/>
        </w:rPr>
      </w:pPr>
      <w:r>
        <w:rPr>
          <w:b/>
          <w:rtl w:val="0"/>
        </w:rPr>
        <w:t>Stepwise Solution:</w:t>
      </w:r>
    </w:p>
    <w:p w14:paraId="0000001E">
      <w:pPr>
        <w:numPr>
          <w:ilvl w:val="0"/>
          <w:numId w:val="4"/>
        </w:numPr>
        <w:spacing w:before="240" w:after="0" w:afterAutospacing="0"/>
        <w:ind w:left="720" w:hanging="360"/>
      </w:pPr>
      <w:r>
        <w:rPr>
          <w:rtl w:val="0"/>
        </w:rPr>
        <w:t>Compare forecast vs actual values.</w:t>
      </w:r>
    </w:p>
    <w:p w14:paraId="0000001F">
      <w:pPr>
        <w:numPr>
          <w:ilvl w:val="0"/>
          <w:numId w:val="4"/>
        </w:numPr>
        <w:spacing w:before="0" w:beforeAutospacing="0" w:after="0" w:afterAutospacing="0"/>
        <w:ind w:left="720" w:hanging="360"/>
      </w:pPr>
      <w:r>
        <w:rPr>
          <w:rtl w:val="0"/>
        </w:rPr>
        <w:t>Calculate error metrics:</w:t>
      </w:r>
      <w:r>
        <w:rPr>
          <w:rtl w:val="0"/>
        </w:rPr>
        <w:br w:type="textWrapping"/>
      </w:r>
      <w:r>
        <w:rPr>
          <w:rtl w:val="0"/>
        </w:rPr>
        <w:t>MAE (Mean Absolute Error)</w:t>
      </w:r>
      <w:r>
        <w:rPr>
          <w:rtl w:val="0"/>
        </w:rPr>
        <w:br w:type="textWrapping"/>
      </w:r>
      <w:r>
        <w:rPr>
          <w:rtl w:val="0"/>
        </w:rPr>
        <w:t>RMSE (Root Mean Squared Error)</w:t>
      </w:r>
      <w:r>
        <w:rPr>
          <w:rtl w:val="0"/>
        </w:rPr>
        <w:br w:type="textWrapping"/>
      </w:r>
      <w:r>
        <w:rPr>
          <w:rtl w:val="0"/>
        </w:rPr>
        <w:t>MAPE (Mean Absolute Percentage Error)</w:t>
      </w:r>
    </w:p>
    <w:p w14:paraId="00000020">
      <w:pPr>
        <w:numPr>
          <w:ilvl w:val="0"/>
          <w:numId w:val="4"/>
        </w:numPr>
        <w:spacing w:before="0" w:beforeAutospacing="0" w:after="240"/>
        <w:ind w:left="720" w:hanging="360"/>
      </w:pPr>
      <w:r>
        <w:rPr>
          <w:rtl w:val="0"/>
        </w:rPr>
        <w:t>Interpret results:</w:t>
      </w:r>
      <w:r>
        <w:rPr>
          <w:rtl w:val="0"/>
        </w:rPr>
        <w:br w:type="textWrapping"/>
      </w:r>
      <w:r>
        <w:rPr>
          <w:rtl w:val="0"/>
        </w:rPr>
        <w:t>Lower values = better accuracy.</w:t>
      </w:r>
      <w:r>
        <w:rPr>
          <w:rtl w:val="0"/>
        </w:rPr>
        <w:br w:type="textWrapping"/>
      </w:r>
      <w:r>
        <w:rPr>
          <w:rtl w:val="0"/>
        </w:rPr>
        <w:t>Conclusion: Use error metrics to evaluate forecast quality.</w:t>
      </w:r>
    </w:p>
    <w:p w14:paraId="00000021">
      <w:pPr>
        <w:pStyle w:val="4"/>
        <w:keepNext w:val="0"/>
        <w:keepLines w:val="0"/>
        <w:spacing w:before="280"/>
        <w:rPr>
          <w:b/>
          <w:color w:val="000000"/>
          <w:sz w:val="22"/>
          <w:szCs w:val="22"/>
        </w:rPr>
      </w:pPr>
      <w:bookmarkStart w:id="0" w:name="_sczhacgjj2dc" w:colFirst="0" w:colLast="0"/>
      <w:bookmarkEnd w:id="0"/>
      <w:r>
        <w:rPr>
          <w:b/>
          <w:color w:val="000000"/>
          <w:sz w:val="22"/>
          <w:szCs w:val="22"/>
          <w:rtl w:val="0"/>
        </w:rPr>
        <w:t>Scenario 6: Sudden Spike in Data</w:t>
      </w:r>
    </w:p>
    <w:p w14:paraId="00000022">
      <w:pPr>
        <w:spacing w:before="240" w:after="240"/>
      </w:pPr>
      <w:r>
        <w:rPr>
          <w:rtl w:val="0"/>
        </w:rPr>
        <w:t>You’re analyzing daily water consumption. One day, the value suddenly jumps very high. What will you do?</w:t>
      </w:r>
    </w:p>
    <w:p w14:paraId="00000023">
      <w:pPr>
        <w:spacing w:before="240" w:after="240"/>
        <w:rPr>
          <w:b/>
        </w:rPr>
      </w:pPr>
      <w:r>
        <w:rPr>
          <w:b/>
          <w:rtl w:val="0"/>
        </w:rPr>
        <w:t>Stepwise Solution:</w:t>
      </w:r>
    </w:p>
    <w:p w14:paraId="00000024">
      <w:pPr>
        <w:numPr>
          <w:ilvl w:val="0"/>
          <w:numId w:val="5"/>
        </w:numPr>
        <w:spacing w:before="240" w:after="0" w:afterAutospacing="0"/>
        <w:ind w:left="720" w:hanging="360"/>
      </w:pPr>
      <w:r>
        <w:rPr>
          <w:rtl w:val="0"/>
        </w:rPr>
        <w:t>Check if it's a real event – Was there a water leak or a festival?</w:t>
      </w:r>
    </w:p>
    <w:p w14:paraId="00000025">
      <w:pPr>
        <w:numPr>
          <w:ilvl w:val="0"/>
          <w:numId w:val="5"/>
        </w:numPr>
        <w:spacing w:before="0" w:beforeAutospacing="0" w:after="0" w:afterAutospacing="0"/>
        <w:ind w:left="720" w:hanging="360"/>
      </w:pPr>
      <w:r>
        <w:rPr>
          <w:rFonts w:ascii="Arial Unicode MS" w:hAnsi="Arial Unicode MS" w:eastAsia="Arial Unicode MS" w:cs="Arial Unicode MS"/>
          <w:rtl w:val="0"/>
        </w:rPr>
        <w:t>If real → Keep the value (it’s part of the pattern).</w:t>
      </w:r>
    </w:p>
    <w:p w14:paraId="00000026">
      <w:pPr>
        <w:numPr>
          <w:ilvl w:val="0"/>
          <w:numId w:val="5"/>
        </w:numPr>
        <w:spacing w:before="0" w:beforeAutospacing="0" w:after="240"/>
        <w:ind w:left="720" w:hanging="360"/>
      </w:pPr>
      <w:r>
        <w:rPr>
          <w:rFonts w:ascii="Arial Unicode MS" w:hAnsi="Arial Unicode MS" w:eastAsia="Arial Unicode MS" w:cs="Arial Unicode MS"/>
          <w:rtl w:val="0"/>
        </w:rPr>
        <w:t>If error or outlier → You can:</w:t>
      </w:r>
      <w:r>
        <w:rPr>
          <w:rFonts w:ascii="Arial Unicode MS" w:hAnsi="Arial Unicode MS" w:eastAsia="Arial Unicode MS" w:cs="Arial Unicode MS"/>
          <w:rtl w:val="0"/>
        </w:rPr>
        <w:br w:type="textWrapping"/>
      </w:r>
      <w:r>
        <w:rPr>
          <w:rFonts w:ascii="Arial Unicode MS" w:hAnsi="Arial Unicode MS" w:eastAsia="Arial Unicode MS" w:cs="Arial Unicode MS"/>
          <w:rtl w:val="0"/>
        </w:rPr>
        <w:t>Replace it with the average of nearby values.</w:t>
      </w:r>
      <w:r>
        <w:rPr>
          <w:rFonts w:ascii="Arial Unicode MS" w:hAnsi="Arial Unicode MS" w:eastAsia="Arial Unicode MS" w:cs="Arial Unicode MS"/>
          <w:rtl w:val="0"/>
        </w:rPr>
        <w:br w:type="textWrapping"/>
      </w:r>
      <w:r>
        <w:rPr>
          <w:rFonts w:ascii="Arial Unicode MS" w:hAnsi="Arial Unicode MS" w:eastAsia="Arial Unicode MS" w:cs="Arial Unicode MS"/>
          <w:rtl w:val="0"/>
        </w:rPr>
        <w:t>Or use smoothing methods like rolling average.</w:t>
      </w:r>
      <w:r>
        <w:rPr>
          <w:rFonts w:ascii="Arial Unicode MS" w:hAnsi="Arial Unicode MS" w:eastAsia="Arial Unicode MS" w:cs="Arial Unicode MS"/>
          <w:rtl w:val="0"/>
        </w:rPr>
        <w:br w:type="textWrapping"/>
      </w:r>
    </w:p>
    <w:p w14:paraId="00000027">
      <w:pPr>
        <w:spacing w:before="240" w:after="240"/>
        <w:ind w:left="720" w:hanging="720"/>
        <w:rPr>
          <w:b/>
          <w:color w:val="000000"/>
        </w:rPr>
      </w:pPr>
      <w:r>
        <w:rPr>
          <w:b/>
          <w:color w:val="000000"/>
          <w:rtl w:val="0"/>
        </w:rPr>
        <w:t xml:space="preserve">Scenario </w:t>
      </w:r>
      <w:r>
        <w:rPr>
          <w:b/>
          <w:rtl w:val="0"/>
        </w:rPr>
        <w:t>7</w:t>
      </w:r>
      <w:r>
        <w:rPr>
          <w:b/>
          <w:color w:val="000000"/>
          <w:rtl w:val="0"/>
        </w:rPr>
        <w:t>: Sales Goes Up Every December</w:t>
      </w:r>
    </w:p>
    <w:p w14:paraId="00000028">
      <w:pPr>
        <w:spacing w:before="240" w:after="240"/>
      </w:pPr>
      <w:r>
        <w:rPr>
          <w:rtl w:val="0"/>
        </w:rPr>
        <w:t>You’re analyzing a store’s monthly sales. Sales always increase in December. What does this indicate?</w:t>
      </w:r>
    </w:p>
    <w:p w14:paraId="5AB9C211">
      <w:pPr>
        <w:spacing w:before="240" w:after="240"/>
        <w:rPr>
          <w:b/>
          <w:rtl w:val="0"/>
        </w:rPr>
      </w:pPr>
      <w:bookmarkStart w:id="1" w:name="_GoBack"/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4999990</wp:posOffset>
                </wp:positionH>
                <wp:positionV relativeFrom="paragraph">
                  <wp:posOffset>-616585</wp:posOffset>
                </wp:positionV>
                <wp:extent cx="1884045" cy="1866900"/>
                <wp:effectExtent l="0" t="0" r="8255" b="0"/>
                <wp:wrapNone/>
                <wp:docPr id="22" name="Freeform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flip:x;margin-left:393.7pt;margin-top:-48.55pt;height:147pt;width:148.35pt;z-index:251670528;mso-width-relative:page;mso-height-relative:page;" filled="t" stroked="f" coordsize="1884607,1866900" o:gfxdata="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" path="m1884607,0l0,0,0,1866900,1884607,1866900,1884607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bookmarkEnd w:id="1"/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-609600</wp:posOffset>
                </wp:positionV>
                <wp:extent cx="1885950" cy="1866900"/>
                <wp:effectExtent l="0" t="0" r="6350" b="0"/>
                <wp:wrapNone/>
                <wp:docPr id="23" name="Freeform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0pt;margin-top:-48pt;height:147pt;width:148.5pt;mso-position-horizontal-relative:page;z-index:251669504;mso-width-relative:page;mso-height-relative:page;" filled="t" stroked="f" coordsize="1885950,1866900" o:gfxdata="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BlkjgnXAAAACAEAAA8AAAAAAAAAAQAgAAAAIgAAAGRycy9kb3ducmV2LnhtbFBLAQIUABQA&#10;AAAIAIdO4kB5ZKTnCgIAAP0EAAAOAAAAAAAAAAEAIAAAACY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</w:p>
    <w:p w14:paraId="2BE66EC4">
      <w:pPr>
        <w:spacing w:before="240" w:after="240"/>
        <w:rPr>
          <w:b/>
          <w:rtl w:val="0"/>
        </w:rPr>
      </w:pPr>
    </w:p>
    <w:p w14:paraId="00000029">
      <w:pPr>
        <w:spacing w:before="240" w:after="240"/>
        <w:rPr>
          <w:b/>
        </w:rPr>
      </w:pP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1633855</wp:posOffset>
                </wp:positionH>
                <wp:positionV relativeFrom="paragraph">
                  <wp:posOffset>-1349375</wp:posOffset>
                </wp:positionV>
                <wp:extent cx="2534920" cy="865505"/>
                <wp:effectExtent l="0" t="0" r="5080" b="10795"/>
                <wp:wrapNone/>
                <wp:docPr id="21" name="Freeform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4920" cy="8655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28.65pt;margin-top:-106.25pt;height:68.15pt;width:199.6pt;z-index:251668480;mso-width-relative:page;mso-height-relative:page;" filled="t" stroked="f" coordsize="2586060,909929" o:gfxdata="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" path="m0,0l2586061,0,2586061,909929,0,909929,0,0xe">
                <v:fill type="frame" on="t" focussize="0,0" recolor="t" rotate="t" r:id="rId7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8125460</wp:posOffset>
                </wp:positionV>
                <wp:extent cx="7865745" cy="679450"/>
                <wp:effectExtent l="0" t="0" r="0" b="0"/>
                <wp:wrapNone/>
                <wp:docPr id="24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83C3F1C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302A8922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57630B02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"http://www.hopelearning.net/"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www.hopelearning.net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"mailto:mdaravind@hopelearning.net"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mdaravind@hopelearning.net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6" o:spt="202" type="#_x0000_t202" style="position:absolute;left:0pt;margin-left:0pt;margin-top:639.8pt;height:53.5pt;width:619.35pt;mso-position-horizontal-relative:page;z-index:251671552;mso-width-relative:page;mso-height-relative:page;" filled="f" stroked="f" coordsize="21600,21600" o:gfxdata="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umDyL9oAAAALAQAADwAAAAAAAAABACAAAAAiAAAAZHJzL2Rvd25yZXYueG1sUEsB&#10;AhQAFAAAAAgAh07iQFdg34K6AQAAgQMAAA4AAAAAAAAAAQAgAAAAKQEAAGRycy9lMm9Eb2MueG1s&#10;UEsFBgAAAAAGAAYAWQEAAFU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83C3F1C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302A8922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57630B02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"http://www.hopelearning.net/"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"mailto:mdaravind@hopelearning.net"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rtl w:val="0"/>
        </w:rPr>
        <w:t>Step-by-step Solution:</w:t>
      </w:r>
    </w:p>
    <w:p w14:paraId="0000002A">
      <w:pPr>
        <w:numPr>
          <w:ilvl w:val="0"/>
          <w:numId w:val="6"/>
        </w:numPr>
        <w:spacing w:before="240" w:after="0" w:afterAutospacing="0"/>
        <w:ind w:left="720" w:hanging="360"/>
      </w:pPr>
      <w:r>
        <w:rPr>
          <w:rFonts w:ascii="Arial Unicode MS" w:hAnsi="Arial Unicode MS" w:eastAsia="Arial Unicode MS" w:cs="Arial Unicode MS"/>
          <w:rtl w:val="0"/>
        </w:rPr>
        <w:t>Check if this happens every year → Yes.</w:t>
      </w:r>
    </w:p>
    <w:p w14:paraId="0000002B">
      <w:pPr>
        <w:numPr>
          <w:ilvl w:val="0"/>
          <w:numId w:val="6"/>
        </w:numPr>
        <w:spacing w:before="0" w:beforeAutospacing="0" w:after="0" w:afterAutospacing="0"/>
        <w:ind w:left="720" w:hanging="360"/>
      </w:pPr>
      <w:r>
        <w:rPr>
          <w:rFonts w:ascii="Arial Unicode MS" w:hAnsi="Arial Unicode MS" w:eastAsia="Arial Unicode MS" w:cs="Arial Unicode MS"/>
          <w:rtl w:val="0"/>
        </w:rPr>
        <w:t>This means there is seasonality → A pattern that repeats every year.</w:t>
      </w:r>
    </w:p>
    <w:p w14:paraId="0000002C">
      <w:pPr>
        <w:numPr>
          <w:ilvl w:val="0"/>
          <w:numId w:val="6"/>
        </w:numPr>
        <w:spacing w:before="0" w:beforeAutospacing="0" w:after="240"/>
        <w:ind w:left="720" w:hanging="360"/>
      </w:pPr>
      <w:r>
        <w:rPr>
          <w:rtl w:val="0"/>
        </w:rPr>
        <w:t>Model to use: Use models that handle seasonality like:</w:t>
      </w:r>
      <w:r>
        <w:rPr>
          <w:rtl w:val="0"/>
        </w:rPr>
        <w:br w:type="textWrapping"/>
      </w:r>
      <w:r>
        <w:rPr>
          <w:rtl w:val="0"/>
        </w:rPr>
        <w:t>Holt-Winters</w:t>
      </w:r>
      <w:r>
        <w:rPr>
          <w:rtl w:val="0"/>
        </w:rPr>
        <w:br w:type="textWrapping"/>
      </w:r>
      <w:r>
        <w:rPr>
          <w:rtl w:val="0"/>
        </w:rPr>
        <w:t>SARIMA</w:t>
      </w:r>
      <w:r>
        <w:rPr>
          <w:rtl w:val="0"/>
        </w:rPr>
        <w:br w:type="textWrapping"/>
      </w:r>
      <w:r>
        <w:rPr>
          <w:rtl w:val="0"/>
        </w:rPr>
        <w:t>Facebook Prophet</w:t>
      </w:r>
      <w:r>
        <w:rPr>
          <w:rtl w:val="0"/>
        </w:rPr>
        <w:br w:type="textWrapping"/>
      </w:r>
      <w:r>
        <w:rPr>
          <w:rtl w:val="0"/>
        </w:rPr>
        <w:t>Conclusion: December sales pattern = seasonality.</w:t>
      </w:r>
    </w:p>
    <w:p w14:paraId="0000002D">
      <w:pPr>
        <w:spacing w:before="240" w:after="240"/>
        <w:rPr>
          <w:b/>
          <w:color w:val="000000"/>
        </w:rPr>
      </w:pPr>
      <w:r>
        <w:rPr>
          <w:b/>
          <w:color w:val="000000"/>
          <w:rtl w:val="0"/>
        </w:rPr>
        <w:t xml:space="preserve">Scenario </w:t>
      </w:r>
      <w:r>
        <w:rPr>
          <w:b/>
          <w:rtl w:val="0"/>
        </w:rPr>
        <w:t>8</w:t>
      </w:r>
      <w:r>
        <w:rPr>
          <w:b/>
          <w:color w:val="000000"/>
          <w:rtl w:val="0"/>
        </w:rPr>
        <w:t>: Forecasting with Missing Values</w:t>
      </w:r>
    </w:p>
    <w:p w14:paraId="0000002E">
      <w:pPr>
        <w:spacing w:before="240" w:after="240"/>
      </w:pPr>
      <w:r>
        <w:rPr>
          <w:b/>
          <w:rtl w:val="0"/>
        </w:rPr>
        <w:t xml:space="preserve"> </w:t>
      </w:r>
      <w:r>
        <w:rPr>
          <w:rtl w:val="0"/>
        </w:rPr>
        <w:t>You are forecasting stock prices, but a few days of data are missing. What should you do?</w:t>
      </w:r>
    </w:p>
    <w:p w14:paraId="0000002F">
      <w:pPr>
        <w:spacing w:before="240" w:after="240"/>
        <w:rPr>
          <w:b/>
        </w:rPr>
      </w:pPr>
      <w:r>
        <w:rPr>
          <w:b/>
          <w:rtl w:val="0"/>
        </w:rPr>
        <w:t>Step-by-step Solution:</w:t>
      </w:r>
    </w:p>
    <w:p w14:paraId="00000030">
      <w:pPr>
        <w:numPr>
          <w:ilvl w:val="0"/>
          <w:numId w:val="7"/>
        </w:numPr>
        <w:spacing w:before="240" w:after="0" w:afterAutospacing="0"/>
        <w:ind w:left="720" w:hanging="360"/>
      </w:pPr>
      <w:r>
        <w:rPr>
          <w:rtl w:val="0"/>
        </w:rPr>
        <w:t>Check how much data is missing:</w:t>
      </w:r>
      <w:r>
        <w:rPr>
          <w:rtl w:val="0"/>
        </w:rPr>
        <w:br w:type="textWrapping"/>
      </w:r>
      <w:r>
        <w:rPr>
          <w:rtl w:val="0"/>
        </w:rPr>
        <w:t>If only a few values, you can fill with average of nearby days.</w:t>
      </w:r>
    </w:p>
    <w:p w14:paraId="00000031">
      <w:pPr>
        <w:numPr>
          <w:ilvl w:val="0"/>
          <w:numId w:val="7"/>
        </w:numPr>
        <w:spacing w:before="0" w:beforeAutospacing="0" w:after="0" w:afterAutospacing="0"/>
        <w:ind w:left="720" w:hanging="360"/>
      </w:pPr>
      <w:r>
        <w:rPr>
          <w:rtl w:val="0"/>
        </w:rPr>
        <w:t>Don’t drop rows unless the missing part is too large.</w:t>
      </w:r>
    </w:p>
    <w:p w14:paraId="00000032">
      <w:pPr>
        <w:numPr>
          <w:ilvl w:val="0"/>
          <w:numId w:val="7"/>
        </w:numPr>
        <w:spacing w:before="0" w:beforeAutospacing="0" w:after="240"/>
        <w:ind w:left="720" w:hanging="360"/>
      </w:pPr>
      <w:r>
        <w:rPr>
          <w:rtl w:val="0"/>
        </w:rPr>
        <w:t>Use forward fill or interpolation:</w:t>
      </w:r>
      <w:r>
        <w:rPr>
          <w:rtl w:val="0"/>
        </w:rPr>
        <w:br w:type="textWrapping"/>
      </w:r>
      <w:r>
        <w:rPr>
          <w:rFonts w:ascii="Roboto Mono" w:hAnsi="Roboto Mono" w:eastAsia="Roboto Mono" w:cs="Roboto Mono"/>
          <w:rtl w:val="0"/>
        </w:rPr>
        <w:t>df.fillna(method='ffill', inplace=True)</w:t>
      </w:r>
    </w:p>
    <w:p w14:paraId="00000033">
      <w:pPr>
        <w:spacing w:before="240" w:after="240"/>
        <w:ind w:left="720" w:firstLine="0"/>
      </w:pPr>
      <w:r>
        <w:rPr>
          <w:rtl w:val="0"/>
        </w:rPr>
        <w:t>Conclusion: Handle missing values before building the model.</w:t>
      </w:r>
    </w:p>
    <w:p w14:paraId="00000034">
      <w:pPr>
        <w:spacing w:before="240" w:after="240"/>
        <w:ind w:left="720" w:firstLine="0"/>
      </w:pPr>
    </w:p>
    <w:sectPr>
      <w:headerReference r:id="rId5" w:type="default"/>
      <w:pgSz w:w="12240" w:h="15840"/>
      <w:pgMar w:top="90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Poppins Bold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4A6402">
    <w:pPr>
      <w:pStyle w:val="11"/>
    </w:pPr>
    <w:r>
      <w:rPr>
        <w:sz w:val="18"/>
      </w:rPr>
      <w:pict>
        <v:shape id="PowerPlusWaterMarkObject72378" o:spid="_x0000_s2049" o:spt="136" type="#_x0000_t136" style="position:absolute;left:0pt;margin-left:0pt;height:153.35pt;width:433.9pt;mso-position-horizontal-relative:margin;mso-position-vertical:center;mso-position-vertical-relative:margin;rotation:-2949120f;z-index:-251657216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HOPE AI" style="font-family:Segoe UI;font-size:36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0"/>
  </w:num>
  <w:num w:numId="5">
    <w:abstractNumId w:val="3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2D512F78"/>
    <w:rsid w:val="3F6D6AD3"/>
    <w:rsid w:val="4065440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2">
    <w:name w:val="Hyperlink"/>
    <w:basedOn w:val="8"/>
    <w:semiHidden/>
    <w:unhideWhenUsed/>
    <w:qFormat/>
    <w:uiPriority w:val="99"/>
    <w:rPr>
      <w:color w:val="0000FF"/>
      <w:u w:val="single"/>
    </w:rPr>
  </w:style>
  <w:style w:type="paragraph" w:styleId="13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4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5">
    <w:name w:val="Table Normal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3</TotalTime>
  <ScaleCrop>false</ScaleCrop>
  <LinksUpToDate>false</LinksUpToDate>
  <Application>WPS Office_12.2.0.20795_F1E327BC-269C-435d-A152-05C5408002CA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2025-04-23T11:38:00Z</dcterms:created>
  <dc:creator>hoped</dc:creator>
  <cp:lastModifiedBy>Digital Marketing</cp:lastModifiedBy>
  <dcterms:modified xsi:type="dcterms:W3CDTF">2025-04-23T11:57:55Z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9EF1578C7FCC4153BCB67194F6FA08B1_12</vt:lpwstr>
  </property>
</Properties>
</file>