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830D">
      <w:pPr>
        <w:spacing w:before="240" w:after="240"/>
        <w:rPr>
          <w:b/>
          <w:rtl w:val="0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62336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L5TMy3AAAAAw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1312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-643890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50.7pt;height:67.15pt;width:200.65pt;z-index:251660288;mso-width-relative:page;mso-height-relative:page;" filled="t" stroked="f" coordsize="2586060,909929" o:gfxdata="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2DhOytgAAAALAQAADwAAAAAAAAABACAAAAAiAAAAZHJzL2Rvd25yZXYueG1s&#10;UEsBAhQAFAAAAAgAh07iQPmKcT0jAgAADQUAAA4AAAAAAAAAAQAgAAAAJw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07C89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D283C2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E378B0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96.5pt;height:53.5pt;width:619.35pt;mso-position-horizontal-relative:page;z-index:251663360;mso-width-relative:page;mso-height-relative:page;" filled="f" stroked="f" coordsize="21600,21600" o:gfxdata="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drBDDaAAAADQEAAA8AAAAAAAAAAQAgAAAAIgAAAGRycy9kb3ducmV2LnhtbFBLAQIU&#10;ABQAAAAIAIdO4kAxIqePuAEAAIA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07C89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D283C2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E378B0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1">
      <w:pPr>
        <w:spacing w:before="240" w:after="240"/>
        <w:rPr>
          <w:b/>
        </w:rPr>
      </w:pPr>
      <w:r>
        <w:rPr>
          <w:b/>
          <w:rtl w:val="0"/>
        </w:rPr>
        <w:t>Scenario 1: Forecast for Next Week</w:t>
      </w:r>
    </w:p>
    <w:p w14:paraId="00000002">
      <w:pPr>
        <w:spacing w:before="240" w:after="240"/>
      </w:pPr>
      <w:r>
        <w:rPr>
          <w:rtl w:val="0"/>
        </w:rPr>
        <w:t>You want to predict the next 7 days of website traffic. What should you do?</w:t>
      </w:r>
    </w:p>
    <w:p w14:paraId="00000003">
      <w:pPr>
        <w:spacing w:before="240" w:after="240"/>
        <w:rPr>
          <w:b/>
        </w:rPr>
      </w:pPr>
      <w:r>
        <w:rPr>
          <w:b/>
          <w:rtl w:val="0"/>
        </w:rPr>
        <w:t>Step-by-step Solution: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Check trend/seasonality: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If there is a pattern → Use Holt-Winters or SARIMA.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If not → Use simple ARIMA or Moving Average.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Train on past data.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Forecast using model:</w:t>
      </w:r>
      <w:r>
        <w:rPr>
          <w:rtl w:val="0"/>
        </w:rPr>
        <w:br w:type="textWrapping"/>
      </w: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rtl w:val="0"/>
        </w:rPr>
        <w:t>.forecast(7)</w:t>
      </w:r>
      <w:r>
        <w:rPr>
          <w:rtl w:val="0"/>
        </w:rPr>
        <w:t xml:space="preserve"> to get next week’s values.</w:t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Plot to compare.</w:t>
      </w:r>
      <w:r>
        <w:rPr>
          <w:rtl w:val="0"/>
        </w:rPr>
        <w:br w:type="textWrapping"/>
      </w:r>
      <w:r>
        <w:rPr>
          <w:rtl w:val="0"/>
        </w:rPr>
        <w:t>Conclusion: Use a model based on the pattern and forecast ahead.</w:t>
      </w:r>
    </w:p>
    <w:p w14:paraId="00000008">
      <w:pPr>
        <w:spacing w:before="240" w:after="240"/>
        <w:rPr>
          <w:b/>
        </w:rPr>
      </w:pPr>
      <w:r>
        <w:rPr>
          <w:b/>
          <w:rtl w:val="0"/>
        </w:rPr>
        <w:t>Scenario 2: Choosing a Time Series Model</w:t>
      </w:r>
    </w:p>
    <w:p w14:paraId="00000009">
      <w:pPr>
        <w:spacing w:before="240" w:after="240"/>
      </w:pPr>
      <w:r>
        <w:rPr>
          <w:b/>
          <w:rtl w:val="0"/>
        </w:rPr>
        <w:t xml:space="preserve"> </w:t>
      </w:r>
      <w:r>
        <w:rPr>
          <w:rtl w:val="0"/>
        </w:rPr>
        <w:t>Your data has no trend and no seasonality. What model will you choose?</w:t>
      </w:r>
    </w:p>
    <w:p w14:paraId="0000000A">
      <w:pPr>
        <w:spacing w:before="240" w:after="240"/>
        <w:rPr>
          <w:b/>
        </w:rPr>
      </w:pPr>
      <w:r>
        <w:rPr>
          <w:b/>
          <w:rtl w:val="0"/>
        </w:rPr>
        <w:t>Step-by-step Solution: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Plot data → Flat, no clear pattern.</w:t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No trend or seasonality? → Use simple models like: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AR (AutoRegressive)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Moving Average (MA)</w:t>
      </w:r>
    </w:p>
    <w:p w14:paraId="0000000D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Fit and test model.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Conclusion: For flat series → AR or MA model is enough.</w:t>
      </w:r>
    </w:p>
    <w:p w14:paraId="0000000E">
      <w:pPr>
        <w:pStyle w:val="4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0" w:name="_t6wigv1maqgy" w:colFirst="0" w:colLast="0"/>
      <w:bookmarkEnd w:id="0"/>
      <w:r>
        <w:rPr>
          <w:b/>
          <w:color w:val="000000"/>
          <w:sz w:val="22"/>
          <w:szCs w:val="22"/>
          <w:rtl w:val="0"/>
        </w:rPr>
        <w:t>Scenario 3: Monthly Sales Data Showing Steady Growth</w:t>
      </w:r>
    </w:p>
    <w:p w14:paraId="0000000F">
      <w:pPr>
        <w:spacing w:before="240" w:after="240"/>
      </w:pPr>
      <w:r>
        <w:rPr>
          <w:rtl w:val="0"/>
        </w:rPr>
        <w:t>You observe that monthly sales data for a company has been increasing steadily over the last 2 years. How would you forecast future sales?</w:t>
      </w:r>
    </w:p>
    <w:p w14:paraId="00000010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11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First, visualize the sales trend to confirm consistent growth.</w:t>
      </w:r>
    </w:p>
    <w:p w14:paraId="00000012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Recognize that this indicates a </w:t>
      </w:r>
      <w:r>
        <w:rPr>
          <w:b/>
          <w:rtl w:val="0"/>
        </w:rPr>
        <w:t>trend</w:t>
      </w:r>
      <w:r>
        <w:rPr>
          <w:rtl w:val="0"/>
        </w:rPr>
        <w:t xml:space="preserve"> component in the time series.</w:t>
      </w:r>
    </w:p>
    <w:p w14:paraId="00000013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Check if the series is stationary — a stationary series has no trend or seasonality.</w:t>
      </w:r>
    </w:p>
    <w:p w14:paraId="0000001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Since it has a trend, apply </w:t>
      </w:r>
      <w:r>
        <w:rPr>
          <w:b/>
          <w:rtl w:val="0"/>
        </w:rPr>
        <w:t>differencing</w:t>
      </w:r>
      <w:r>
        <w:rPr>
          <w:rtl w:val="0"/>
        </w:rPr>
        <w:t xml:space="preserve"> to make the data stationary.</w:t>
      </w:r>
    </w:p>
    <w:p w14:paraId="00000015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Select a suitable forecasting model that handles trend, like </w:t>
      </w:r>
      <w:r>
        <w:rPr>
          <w:b/>
          <w:rtl w:val="0"/>
        </w:rPr>
        <w:t>ARIMA</w:t>
      </w:r>
      <w:r>
        <w:rPr>
          <w:rtl w:val="0"/>
        </w:rPr>
        <w:t>.</w:t>
      </w:r>
    </w:p>
    <w:p w14:paraId="00000016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Train the model on past data and generate forecasts for future months.</w:t>
      </w:r>
      <w:r>
        <w:rPr>
          <w:rtl w:val="0"/>
        </w:rPr>
        <w:br w:type="textWrapping"/>
      </w:r>
      <w:r>
        <w:rPr>
          <w:b/>
          <w:rtl w:val="0"/>
        </w:rPr>
        <w:t>Conclusion:</w:t>
      </w:r>
      <w:r>
        <w:rPr>
          <w:rtl w:val="0"/>
        </w:rPr>
        <w:t xml:space="preserve"> Since the data has a trend and no seasonality, use ARIMA after making it stationary.</w:t>
      </w:r>
    </w:p>
    <w:p w14:paraId="6D8B9141">
      <w:pPr>
        <w:spacing w:before="240" w:after="240"/>
        <w:rPr>
          <w:b/>
          <w:color w:val="000000"/>
          <w:rtl w:val="0"/>
        </w:rPr>
      </w:pPr>
    </w:p>
    <w:p w14:paraId="36B6F981">
      <w:pPr>
        <w:spacing w:before="240" w:after="240"/>
        <w:rPr>
          <w:b/>
          <w:color w:val="000000"/>
          <w:rtl w:val="0"/>
        </w:rPr>
      </w:pPr>
    </w:p>
    <w:p w14:paraId="29FE9755">
      <w:pPr>
        <w:spacing w:before="240" w:after="240"/>
        <w:rPr>
          <w:b/>
          <w:color w:val="000000"/>
          <w:rtl w:val="0"/>
        </w:rPr>
      </w:pPr>
    </w:p>
    <w:p w14:paraId="09F5E798">
      <w:pPr>
        <w:spacing w:before="240" w:after="240"/>
        <w:rPr>
          <w:b/>
          <w:color w:val="000000"/>
          <w:rtl w:val="0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66432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IvlMzLcAAAADA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5408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-643890</wp:posOffset>
                </wp:positionV>
                <wp:extent cx="2548255" cy="852805"/>
                <wp:effectExtent l="0" t="0" r="4445" b="1079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50.7pt;height:67.15pt;width:200.65pt;z-index:251664384;mso-width-relative:page;mso-height-relative:page;" filled="t" stroked="f" coordsize="2586060,909929" o:gfxdata="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Ng4TsrYAAAACwEAAA8AAAAAAAAAAQAgAAAAIgAAAGRycy9kb3ducmV2Lnht&#10;bFBLAQIUABQAAAAIAIdO4kD/iJ4IJAIAAA8FAAAOAAAAAAAAAAEAIAAAACc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1" w:name="_GoBack"/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6E785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371017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7EA155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96.5pt;height:53.5pt;width:619.35pt;mso-position-horizontal-relative:page;z-index:251667456;mso-width-relative:page;mso-height-relative:page;" filled="f" stroked="f" coordsize="21600,21600" o:gfxdata="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nawQw2gAAAA0BAAAPAAAAAAAAAAEAIAAAACIAAABkcnMvZG93bnJldi54bWxQSwEC&#10;FAAUAAAACACHTuJAJULGmrkBAACB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6E785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371017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7EA155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bookmarkEnd w:id="1"/>
    </w:p>
    <w:p w14:paraId="00000017">
      <w:pPr>
        <w:spacing w:before="240" w:after="240"/>
      </w:pPr>
      <w:r>
        <w:rPr>
          <w:b/>
          <w:color w:val="000000"/>
          <w:rtl w:val="0"/>
        </w:rPr>
        <w:t xml:space="preserve">Scenario </w:t>
      </w:r>
      <w:r>
        <w:rPr>
          <w:b/>
          <w:rtl w:val="0"/>
        </w:rPr>
        <w:t>4</w:t>
      </w:r>
      <w:r>
        <w:rPr>
          <w:b/>
          <w:color w:val="000000"/>
          <w:rtl w:val="0"/>
        </w:rPr>
        <w:t>: Periodic Increase in Sales Every December</w:t>
      </w:r>
      <w:r>
        <w:rPr>
          <w:b/>
          <w:rtl w:val="0"/>
        </w:rPr>
        <w:br w:type="textWrapping"/>
      </w:r>
      <w:r>
        <w:rPr>
          <w:rtl w:val="0"/>
        </w:rPr>
        <w:t xml:space="preserve"> Sales data for a retail store shows a spike every December. How do you handle this while forecasting?</w:t>
      </w:r>
    </w:p>
    <w:p w14:paraId="00000018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19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 xml:space="preserve">Identify the repeating pattern — this is </w:t>
      </w:r>
      <w:r>
        <w:rPr>
          <w:b/>
          <w:rtl w:val="0"/>
        </w:rPr>
        <w:t>seasonality</w:t>
      </w:r>
      <w:r>
        <w:rPr>
          <w:rtl w:val="0"/>
        </w:rPr>
        <w:t>.</w:t>
      </w:r>
    </w:p>
    <w:p w14:paraId="0000001A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Confirm this by visualizing multiple years of data.</w:t>
      </w:r>
    </w:p>
    <w:p w14:paraId="0000001B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a model that can explicitly account for seasonality such as </w:t>
      </w:r>
      <w:r>
        <w:rPr>
          <w:b/>
          <w:rtl w:val="0"/>
        </w:rPr>
        <w:t>Holt-Winters</w:t>
      </w:r>
      <w:r>
        <w:rPr>
          <w:rtl w:val="0"/>
        </w:rPr>
        <w:t xml:space="preserve"> or </w:t>
      </w:r>
      <w:r>
        <w:rPr>
          <w:b/>
          <w:rtl w:val="0"/>
        </w:rPr>
        <w:t>SARIMA</w:t>
      </w:r>
      <w:r>
        <w:rPr>
          <w:rtl w:val="0"/>
        </w:rPr>
        <w:t>.</w:t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Fit the seasonal model on historical data.</w:t>
      </w:r>
    </w:p>
    <w:p w14:paraId="0000001D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Use the model to forecast future values, ensuring it captures December peaks.</w:t>
      </w:r>
      <w:r>
        <w:rPr>
          <w:rtl w:val="0"/>
        </w:rPr>
        <w:br w:type="textWrapping"/>
      </w:r>
      <w:r>
        <w:rPr>
          <w:b/>
          <w:rtl w:val="0"/>
        </w:rPr>
        <w:t>Conclusion:</w:t>
      </w:r>
      <w:r>
        <w:rPr>
          <w:rtl w:val="0"/>
        </w:rPr>
        <w:t xml:space="preserve"> Seasonality requires models that understand repeated patterns — SARIMA or Holt-Winters.</w:t>
      </w:r>
    </w:p>
    <w:p w14:paraId="0000001E">
      <w:pPr>
        <w:spacing w:before="240" w:after="240"/>
        <w:rPr>
          <w:b/>
          <w:color w:val="000000"/>
        </w:rPr>
      </w:pPr>
      <w:r>
        <w:rPr>
          <w:b/>
          <w:color w:val="000000"/>
          <w:rtl w:val="0"/>
        </w:rPr>
        <w:t xml:space="preserve">Scenario </w:t>
      </w:r>
      <w:r>
        <w:rPr>
          <w:b/>
          <w:rtl w:val="0"/>
        </w:rPr>
        <w:t>5</w:t>
      </w:r>
      <w:r>
        <w:rPr>
          <w:b/>
          <w:color w:val="000000"/>
          <w:rtl w:val="0"/>
        </w:rPr>
        <w:t>: Handling Missing Values in Time Series</w:t>
      </w:r>
    </w:p>
    <w:p w14:paraId="0000001F">
      <w:pPr>
        <w:spacing w:before="240" w:after="240"/>
      </w:pPr>
      <w:r>
        <w:rPr>
          <w:rtl w:val="0"/>
        </w:rPr>
        <w:t>You are analyzing a time series with missing daily values. What approach will you take?</w:t>
      </w:r>
    </w:p>
    <w:p w14:paraId="00000020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21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Assess how much and where the data is missing — randomly or in blocks.</w:t>
      </w:r>
    </w:p>
    <w:p w14:paraId="00000022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If only a few values are missing, they can be filled using values from nearby dates (interpolation or previous values).</w:t>
      </w:r>
    </w:p>
    <w:p w14:paraId="00000023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If many values are missing or at the start/end, more caution is needed.</w:t>
      </w:r>
    </w:p>
    <w:p w14:paraId="00000024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Never ignore or drop time points casually in a time series as time order matters.</w:t>
      </w:r>
    </w:p>
    <w:p w14:paraId="00000025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After handling missing data, proceed with model building.</w:t>
      </w:r>
      <w:r>
        <w:rPr>
          <w:rtl w:val="0"/>
        </w:rPr>
        <w:br w:type="textWrapping"/>
      </w:r>
      <w:r>
        <w:rPr>
          <w:b/>
          <w:rtl w:val="0"/>
        </w:rPr>
        <w:t>Conclusion:</w:t>
      </w:r>
      <w:r>
        <w:rPr>
          <w:rtl w:val="0"/>
        </w:rPr>
        <w:t xml:space="preserve"> Fill missing values in a way that preserves time continuity and data integrity.</w:t>
      </w:r>
    </w:p>
    <w:p w14:paraId="00000026">
      <w:pPr>
        <w:spacing w:before="240" w:after="240"/>
        <w:rPr>
          <w:b/>
          <w:color w:val="000000"/>
        </w:rPr>
      </w:pPr>
      <w:r>
        <w:rPr>
          <w:b/>
          <w:color w:val="000000"/>
          <w:rtl w:val="0"/>
        </w:rPr>
        <w:t xml:space="preserve">Scenario </w:t>
      </w:r>
      <w:r>
        <w:rPr>
          <w:b/>
          <w:rtl w:val="0"/>
        </w:rPr>
        <w:t>6</w:t>
      </w:r>
      <w:r>
        <w:rPr>
          <w:b/>
          <w:color w:val="000000"/>
          <w:rtl w:val="0"/>
        </w:rPr>
        <w:t>: Evaluating the Accuracy of Forecasts</w:t>
      </w:r>
    </w:p>
    <w:p w14:paraId="00000027">
      <w:pPr>
        <w:spacing w:before="240" w:after="240"/>
      </w:pPr>
      <w:r>
        <w:rPr>
          <w:rtl w:val="0"/>
        </w:rPr>
        <w:t>You’ve built a time series model. How will you evaluate if it’s accurate?</w:t>
      </w:r>
    </w:p>
    <w:p w14:paraId="00000028">
      <w:pPr>
        <w:spacing w:before="240" w:after="240"/>
        <w:rPr>
          <w:b/>
        </w:rPr>
      </w:pPr>
      <w:r>
        <w:rPr>
          <w:b/>
          <w:rtl w:val="0"/>
        </w:rPr>
        <w:t>Logical Solution:</w:t>
      </w:r>
    </w:p>
    <w:p w14:paraId="00000029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Divide your data into training and test sets.</w:t>
      </w:r>
    </w:p>
    <w:p w14:paraId="0000002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Train your model on the training portion and generate forecasts.</w:t>
      </w:r>
    </w:p>
    <w:p w14:paraId="0000002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Compare forecasts with actual test data using metrics like:</w:t>
      </w:r>
      <w:r>
        <w:rPr>
          <w:rtl w:val="0"/>
        </w:rPr>
        <w:br w:type="textWrapping"/>
      </w:r>
      <w:r>
        <w:rPr>
          <w:rtl w:val="0"/>
        </w:rPr>
        <w:t>Mean Absolute Error (MAE)</w:t>
      </w:r>
      <w:r>
        <w:rPr>
          <w:rtl w:val="0"/>
        </w:rPr>
        <w:br w:type="textWrapping"/>
      </w:r>
      <w:r>
        <w:rPr>
          <w:rtl w:val="0"/>
        </w:rPr>
        <w:t>Root Mean Squared Error (RMSE)</w:t>
      </w:r>
      <w:r>
        <w:rPr>
          <w:rtl w:val="0"/>
        </w:rPr>
        <w:br w:type="textWrapping"/>
      </w:r>
      <w:r>
        <w:rPr>
          <w:rtl w:val="0"/>
        </w:rPr>
        <w:t>Mean Absolute Percentage Error (MAPE)</w:t>
      </w:r>
    </w:p>
    <w:p w14:paraId="0000002C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The smaller the error values, the better the model.</w:t>
      </w:r>
    </w:p>
    <w:p w14:paraId="0000002D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Compare different models based on these metrics to select the best one.</w:t>
      </w:r>
      <w:r>
        <w:rPr>
          <w:rtl w:val="0"/>
        </w:rPr>
        <w:br w:type="textWrapping"/>
      </w:r>
      <w:r>
        <w:rPr>
          <w:b/>
          <w:rtl w:val="0"/>
        </w:rPr>
        <w:t>Conclusion:</w:t>
      </w:r>
      <w:r>
        <w:rPr>
          <w:rtl w:val="0"/>
        </w:rPr>
        <w:t xml:space="preserve"> Always validate time series models using real data and appropriate error metrics.</w:t>
      </w:r>
    </w:p>
    <w:sectPr>
      <w:headerReference r:id="rId5" w:type="default"/>
      <w:pgSz w:w="12240" w:h="15840"/>
      <w:pgMar w:top="540" w:right="1440" w:bottom="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370C1">
    <w:pPr>
      <w:pStyle w:val="11"/>
    </w:pPr>
    <w:r>
      <w:rPr>
        <w:sz w:val="18"/>
      </w:rPr>
      <w:pict>
        <v:shape id="PowerPlusWaterMarkObject72378" o:spid="_x0000_s2051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917C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2025-04-23T11:48:48Z</dcterms:created>
  <dc:creator>hoped</dc:creator>
  <cp:lastModifiedBy>Digital Marketing</cp:lastModifiedBy>
  <dcterms:modified xsi:type="dcterms:W3CDTF">2025-04-23T11:55:44Z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3291DD9910614484AB792C18F8305ED8_12</vt:lpwstr>
  </property>
</Properties>
</file>