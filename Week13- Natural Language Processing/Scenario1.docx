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E2C2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  <w:rtl w:val="0"/>
        </w:rPr>
      </w:pPr>
      <w:bookmarkStart w:id="0" w:name="_hdth3m2c40me" w:colFirst="0" w:colLast="0"/>
      <w:bookmarkEnd w:id="0"/>
    </w:p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1. Scenario: Spelling Correctio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-1062990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83.7pt;height:147pt;width:148.35pt;z-index:251670528;mso-width-relative:page;mso-height-relative:page;" filled="t" stroked="f" coordsize="1884607,1866900" o:gfxdata="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MWWqg/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-1062355</wp:posOffset>
                </wp:positionV>
                <wp:extent cx="1885950" cy="1866900"/>
                <wp:effectExtent l="0" t="0" r="6350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83.65pt;height:147pt;width:148.5pt;mso-position-horizontal-relative:page;z-index:251669504;mso-width-relative:page;mso-height-relative:page;" filled="t" stroked="f" coordsize="1885950,1866900" o:gfxdata="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pEXiPdkAAAAJAQAADwAAAAAAAAABACAAAAAiAAAAZHJzL2Rvd25yZXYueG1sUEsBAhQA&#10;FAAAAAgAh07iQG/ZKd4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-1090295</wp:posOffset>
                </wp:positionV>
                <wp:extent cx="2548255" cy="852805"/>
                <wp:effectExtent l="0" t="0" r="4445" b="1079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85.85pt;height:67.15pt;width:200.65pt;z-index:251668480;mso-width-relative:page;mso-height-relative:page;" filled="t" stroked="f" coordsize="2586060,909929" o:gfxdata="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1" w:name="_GoBack"/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8399145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8C9EC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835827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D28DD1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61.35pt;height:53.5pt;width:619.35pt;mso-position-horizontal-relative:page;z-index:251671552;mso-width-relative:page;mso-height-relative:page;" filled="f" stroked="f" coordsize="21600,21600" o:gfxdata="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uXRItsAAAANAQAADwAAAAAAAAABACAAAAAiAAAAZHJzL2Rvd25yZXYueG1sUEsB&#10;AhQAFAAAAAgAh07iQCVCxpq5AQAAgQMAAA4AAAAAAAAAAQAgAAAAK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8C9EC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3835827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D28DD1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bookmarkEnd w:id="1"/>
      <w:r>
        <w:rPr>
          <w:b/>
          <w:color w:val="000000"/>
          <w:sz w:val="26"/>
          <w:szCs w:val="26"/>
          <w:rtl w:val="0"/>
        </w:rPr>
        <w:t>n in a Text Editor</w:t>
      </w:r>
    </w:p>
    <w:p w14:paraId="00000002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You're creating a simple text editor. How would you correct spelling mistakes in a sentence?</w:t>
      </w:r>
    </w:p>
    <w:p w14:paraId="00000003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Tokenize the sentence into individual words.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Use a dictionary or vocabulary to check if each word is spelled correctly.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For incorrect words, suggest alternatives using edit distance (how many letters need to change).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Pick the most likely word using word frequency (e.g., "teh" → "the").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08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2. Scenario: Counting Words in Customer Reviews</w:t>
      </w:r>
    </w:p>
    <w:p w14:paraId="00000009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You want to analyze customer reviews. How will you count how many times each word is used?</w:t>
      </w:r>
    </w:p>
    <w:p w14:paraId="0000000A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0B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Convert text to lowercase to avoid duplicates (e.g., "Good" and "good").</w:t>
      </w:r>
      <w:r>
        <w:rPr>
          <w:rtl w:val="0"/>
        </w:rPr>
        <w:br w:type="textWrapping"/>
      </w:r>
    </w:p>
    <w:p w14:paraId="0000000C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Remove punctuation and stopwords (like "is", "the").</w:t>
      </w:r>
      <w:r>
        <w:rPr>
          <w:rtl w:val="0"/>
        </w:rPr>
        <w:br w:type="textWrapping"/>
      </w:r>
    </w:p>
    <w:p w14:paraId="0000000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Tokenize the review into words.</w:t>
      </w:r>
      <w:r>
        <w:rPr>
          <w:rtl w:val="0"/>
        </w:rPr>
        <w:br w:type="textWrapping"/>
      </w:r>
    </w:p>
    <w:p w14:paraId="0000000E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Count the frequency of each remaining word and store in a dictionary format.</w:t>
      </w:r>
      <w:r>
        <w:rPr>
          <w:rtl w:val="0"/>
        </w:rPr>
        <w:br w:type="textWrapping"/>
      </w:r>
    </w:p>
    <w:p w14:paraId="0000000F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3. Scenario: Identifying Questions in Chat Messages</w:t>
      </w:r>
    </w:p>
    <w:p w14:paraId="00000010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In a chatbot, how do you know if the user typed a question or not?</w:t>
      </w:r>
    </w:p>
    <w:p w14:paraId="00000011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12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Check if the message ends with a question mark (?) — a simple rule-based approach.</w:t>
      </w:r>
      <w:r>
        <w:rPr>
          <w:rtl w:val="0"/>
        </w:rPr>
        <w:br w:type="textWrapping"/>
      </w:r>
    </w:p>
    <w:p w14:paraId="3EBBDD19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Look for wh-words like "what", "why", "how", etc., at the beginning of the sentence.</w:t>
      </w:r>
    </w:p>
    <w:p w14:paraId="28851FEA">
      <w:pPr>
        <w:numPr>
          <w:numId w:val="0"/>
        </w:numPr>
        <w:spacing w:before="0" w:beforeAutospacing="0" w:after="0" w:afterAutospacing="0"/>
        <w:rPr>
          <w:rtl w:val="0"/>
        </w:rPr>
      </w:pPr>
    </w:p>
    <w:p w14:paraId="7DC874EE">
      <w:pPr>
        <w:numPr>
          <w:numId w:val="0"/>
        </w:numPr>
        <w:spacing w:before="0" w:beforeAutospacing="0" w:after="0" w:afterAutospacing="0"/>
        <w:rPr>
          <w:rtl w:val="0"/>
        </w:rPr>
      </w:pPr>
    </w:p>
    <w:p w14:paraId="00000013">
      <w:pPr>
        <w:numPr>
          <w:numId w:val="0"/>
        </w:numPr>
        <w:spacing w:before="0" w:beforeAutospacing="0" w:after="0" w:afterAutospacing="0"/>
      </w:pPr>
      <w:r>
        <w:rPr>
          <w:rtl w:val="0"/>
        </w:rPr>
        <w:br w:type="textWrapping"/>
      </w:r>
    </w:p>
    <w:p w14:paraId="00000014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Use a classifier trained on examples of questions and statements for more accuracy in complex cases.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-985520</wp:posOffset>
                </wp:positionV>
                <wp:extent cx="1884045" cy="1866900"/>
                <wp:effectExtent l="0" t="0" r="8255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7.6pt;height:147pt;width:148.35pt;z-index:251666432;mso-width-relative:page;mso-height-relative:page;" filled="t" stroked="f" coordsize="1884607,1866900" o:gfxdata="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vu+LMd4AAAANAQAADwAAAAAAAAABACAAAAAiAAAA&#10;ZHJzL2Rvd25yZXYueG1sUEsBAhQAFAAAAAgAh07iQIgJ1ukaAgAAEwUAAA4AAAAAAAAAAQAgAAAA&#10;LQ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-984885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7.55pt;height:147pt;width:148.5pt;mso-position-horizontal-relative:page;z-index:251665408;mso-width-relative:page;mso-height-relative:page;" filled="t" stroked="f" coordsize="1885950,1866900" o:gfxdata="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MpS1+b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-1012825</wp:posOffset>
                </wp:positionV>
                <wp:extent cx="2548255" cy="852805"/>
                <wp:effectExtent l="0" t="0" r="4445" b="1079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9.75pt;height:67.15pt;width:200.65pt;z-index:251664384;mso-width-relative:page;mso-height-relative:page;" filled="t" stroked="f" coordsize="2586060,909929" o:gfxdata="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EIlF83ZAAAADAEAAA8AAAAAAAAAAQAgAAAAIgAAAGRycy9kb3ducmV2Lnht&#10;bFBLAQIUABQAAAAIAIdO4kDwU91O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8476615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BDF39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1A17F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65AAC2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67.45pt;height:53.5pt;width:619.35pt;mso-position-horizontal-relative:page;z-index:251667456;mso-width-relative:page;mso-height-relative:page;" filled="f" stroked="f" coordsize="21600,21600" o:gfxdata="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I8dq8cD/zZDPEjDGKR&#10;3ekDlVz0FLgsDpznnUmupTxxMokeLLr0ZjmC79nb89VbBhOak+uH1XJ9v5RC891q/f5+meGL29cB&#10;KX4x4EQKKok8u2ypOn2jyB259FLCh1v/FMVhP0yk9lCfmWvPM60k/T4qNFJ0Xz2blhbgEuAl2F8C&#10;jN0nGNdEed0Ab8lIwMOHYwTbZhKp29hiIsGDydymJUqT//ucq24/zv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/bm4BdwAAAANAQAADwAAAAAAAAABACAAAAAiAAAAZHJzL2Rvd25yZXYueG1sUEsB&#10;AhQAFAAAAAgAh07iQHfSNq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BDF39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1A17F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765AAC2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br w:type="textWrapping"/>
      </w:r>
    </w:p>
    <w:p w14:paraId="00000015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4. Scenario: Language Detection for Multilingual Inputs</w:t>
      </w:r>
    </w:p>
    <w:p w14:paraId="00000016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A user enters text on your website, and you need to detect the language. How would you do that?</w:t>
      </w:r>
    </w:p>
    <w:p w14:paraId="00000017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18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Use character-level patterns or word frequency unique to each language.</w:t>
      </w:r>
      <w:r>
        <w:rPr>
          <w:rtl w:val="0"/>
        </w:rPr>
        <w:br w:type="textWrapping"/>
      </w:r>
    </w:p>
    <w:p w14:paraId="00000019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Build or use a pre-trained model that has been trained on multiple languages.</w:t>
      </w:r>
      <w:r>
        <w:rPr>
          <w:rtl w:val="0"/>
        </w:rPr>
        <w:br w:type="textWrapping"/>
      </w:r>
    </w:p>
    <w:p w14:paraId="0000001A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Based on the likelihood of the text matching a known language, classify it (e.g., “Bonjour” is likely French).</w:t>
      </w:r>
      <w:r>
        <w:rPr>
          <w:rtl w:val="0"/>
        </w:rPr>
        <w:br w:type="textWrapping"/>
      </w:r>
    </w:p>
    <w:p w14:paraId="0000001B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5. Scenario: Creating Tags from Blog Articles</w:t>
      </w:r>
    </w:p>
    <w:p w14:paraId="0000001C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You want to create automatic tags for blog articles. How can you generate useful keywords?</w:t>
      </w:r>
    </w:p>
    <w:p w14:paraId="0000001D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1E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Tokenize the text and remove stopwords.</w:t>
      </w:r>
      <w:r>
        <w:rPr>
          <w:rtl w:val="0"/>
        </w:rPr>
        <w:br w:type="textWrapping"/>
      </w:r>
    </w:p>
    <w:p w14:paraId="0000001F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Identify nouns and noun phrases (e.g., “climate change”, “data analysis”).</w:t>
      </w:r>
      <w:r>
        <w:rPr>
          <w:rtl w:val="0"/>
        </w:rPr>
        <w:br w:type="textWrapping"/>
      </w:r>
    </w:p>
    <w:p w14:paraId="00000020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Rank keywords by frequency or importance (e.g., TF-IDF or TextRank).</w:t>
      </w:r>
      <w:r>
        <w:rPr>
          <w:rtl w:val="0"/>
        </w:rPr>
        <w:br w:type="textWrapping"/>
      </w:r>
    </w:p>
    <w:p w14:paraId="00000021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Select the top few as tags for the article.</w:t>
      </w:r>
      <w:r>
        <w:rPr>
          <w:rtl w:val="0"/>
        </w:rPr>
        <w:br w:type="textWrapping"/>
      </w:r>
    </w:p>
    <w:p w14:paraId="00000022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6. Scenario: Convert Text to Lowercase for Uniformity</w:t>
      </w:r>
    </w:p>
    <w:p w14:paraId="00000023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Why is converting all text to lowercase useful in NLP?</w:t>
      </w:r>
    </w:p>
    <w:p w14:paraId="00000024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25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To avoid treating "Apple" and "apple" as different words when they mean the same thing.</w:t>
      </w:r>
      <w:r>
        <w:rPr>
          <w:rtl w:val="0"/>
        </w:rPr>
        <w:br w:type="textWrapping"/>
      </w:r>
    </w:p>
    <w:p w14:paraId="36110598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It reduces the number of unique words (helps in vocabulary building and comparison).</w:t>
      </w:r>
    </w:p>
    <w:p w14:paraId="10F4DBDB">
      <w:pPr>
        <w:numPr>
          <w:numId w:val="0"/>
        </w:numPr>
        <w:spacing w:before="0" w:beforeAutospacing="0" w:after="0" w:afterAutospacing="0"/>
        <w:rPr>
          <w:rtl w:val="0"/>
        </w:rPr>
      </w:pPr>
    </w:p>
    <w:p w14:paraId="00000026">
      <w:pPr>
        <w:numPr>
          <w:numId w:val="0"/>
        </w:numPr>
        <w:spacing w:before="0" w:beforeAutospacing="0" w:after="0" w:afterAutospacing="0"/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-616585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48.55pt;height:147pt;width:148.35pt;z-index:251662336;mso-width-relative:page;mso-height-relative:page;" filled="t" stroked="f" coordsize="1884607,1866900" o:gfxdata="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L5TMy3AAAAAw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-615950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48.5pt;height:147pt;width:148.5pt;mso-position-horizontal-relative:page;z-index:251661312;mso-width-relative:page;mso-height-relative:page;" filled="t" stroked="f" coordsize="1885950,1866900" o:gfxdata="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-643890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50.7pt;height:67.15pt;width:200.65pt;z-index:251660288;mso-width-relative:page;mso-height-relative:page;" filled="t" stroked="f" coordsize="2586060,909929" o:gfxdata="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8845550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96.5pt;height:53.5pt;width:619.35pt;mso-position-horizontal-relative:page;z-index:251663360;mso-width-relative:page;mso-height-relative:page;" filled="f" stroked="f" coordsize="21600,21600" o:gfxdata="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drBDDaAAAADQEAAA8AAAAAAAAAAQAgAAAAIgAAAGRycy9kb3ducmV2LnhtbFBLAQIU&#10;ABQAAAAIAIdO4kAxIqePuAEAAIADAAAOAAAAAAAAAAEAIAAAACk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br w:type="textWrapping"/>
      </w:r>
    </w:p>
    <w:p w14:paraId="00000027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Makes tasks like word counting, matching, and searching more accurate.</w:t>
      </w:r>
      <w:r>
        <w:rPr>
          <w:rtl w:val="0"/>
        </w:rPr>
        <w:br w:type="textWrapping"/>
      </w:r>
    </w:p>
    <w:p w14:paraId="000000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headerReference r:id="rId5" w:type="default"/>
      <w:pgSz w:w="12240" w:h="15840"/>
      <w:pgMar w:top="81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AD0B0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98415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2025-04-23T12:06:25Z</dcterms:created>
  <dc:creator>hoped</dc:creator>
  <cp:lastModifiedBy>Digital Marketing</cp:lastModifiedBy>
  <dcterms:modified xsi:type="dcterms:W3CDTF">2025-04-23T12:07:17Z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429B7FB73F394F30A00A08BB8266631E_12</vt:lpwstr>
  </property>
</Properties>
</file>