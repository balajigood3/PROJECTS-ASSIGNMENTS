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F8C2D" w14:textId="356CCFEF" w:rsidR="00BE7210" w:rsidRDefault="00000000" w:rsidP="005B4A2A">
      <w:pPr>
        <w:pStyle w:val="Heading3"/>
        <w:keepNext w:val="0"/>
        <w:keepLines w:val="0"/>
        <w:spacing w:before="0" w:after="0" w:line="240" w:lineRule="auto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 1: Personalized E-Commerce Recommendations</w:t>
      </w:r>
    </w:p>
    <w:p w14:paraId="2A018592" w14:textId="77777777" w:rsidR="00BE7210" w:rsidRDefault="00000000" w:rsidP="005B4A2A">
      <w:pPr>
        <w:spacing w:line="240" w:lineRule="auto"/>
      </w:pPr>
      <w:r>
        <w:t>You are developing an e-commerce chatbot using ChatGPT API. The chatbot struggles to provide accurate product recommendations, and users are often dissatisfied.</w:t>
      </w:r>
    </w:p>
    <w:p w14:paraId="176E092F" w14:textId="77777777" w:rsidR="00BE7210" w:rsidRDefault="00000000" w:rsidP="005B4A2A">
      <w:pPr>
        <w:spacing w:line="240" w:lineRule="auto"/>
      </w:pPr>
      <w:r>
        <w:rPr>
          <w:b/>
        </w:rPr>
        <w:t>Question:</w:t>
      </w:r>
      <w:r>
        <w:br/>
        <w:t xml:space="preserve"> How would you enhance the chatbot’s ability to generate personalized recommendations?</w:t>
      </w:r>
    </w:p>
    <w:p w14:paraId="73630D10" w14:textId="77777777" w:rsidR="00BE7210" w:rsidRDefault="00000000" w:rsidP="005B4A2A">
      <w:pPr>
        <w:spacing w:line="240" w:lineRule="auto"/>
        <w:rPr>
          <w:b/>
        </w:rPr>
      </w:pPr>
      <w:r>
        <w:rPr>
          <w:b/>
        </w:rPr>
        <w:t>Logical Solution:</w:t>
      </w:r>
    </w:p>
    <w:p w14:paraId="39F91979" w14:textId="4F9F1EAD" w:rsidR="00BE7210" w:rsidRDefault="00000000" w:rsidP="005B4A2A">
      <w:pPr>
        <w:numPr>
          <w:ilvl w:val="0"/>
          <w:numId w:val="1"/>
        </w:numPr>
        <w:spacing w:line="240" w:lineRule="auto"/>
      </w:pPr>
      <w:r>
        <w:t>Implement RAG using a vector database like FAISS to retrieve product embeddings.</w:t>
      </w:r>
    </w:p>
    <w:p w14:paraId="2452F7C6" w14:textId="2668BFDF" w:rsidR="00BE7210" w:rsidRDefault="00000000" w:rsidP="005B4A2A">
      <w:pPr>
        <w:numPr>
          <w:ilvl w:val="0"/>
          <w:numId w:val="1"/>
        </w:numPr>
        <w:spacing w:line="240" w:lineRule="auto"/>
      </w:pPr>
      <w:r>
        <w:t>Provide user-specific data (like purchase history or preferences) as context.</w:t>
      </w:r>
    </w:p>
    <w:p w14:paraId="1DF81EFA" w14:textId="1B958C81" w:rsidR="00BE7210" w:rsidRDefault="00000000" w:rsidP="005B4A2A">
      <w:pPr>
        <w:numPr>
          <w:ilvl w:val="0"/>
          <w:numId w:val="1"/>
        </w:numPr>
        <w:spacing w:line="240" w:lineRule="auto"/>
      </w:pPr>
      <w:r>
        <w:t>Use ChatGPT API with the retrieved data to generate personalized suggestions.</w:t>
      </w:r>
    </w:p>
    <w:p w14:paraId="1840CBBD" w14:textId="37E9689D" w:rsidR="005B4A2A" w:rsidRDefault="00000000" w:rsidP="005B4A2A">
      <w:pPr>
        <w:numPr>
          <w:ilvl w:val="0"/>
          <w:numId w:val="1"/>
        </w:numPr>
        <w:spacing w:line="240" w:lineRule="auto"/>
      </w:pPr>
      <w:r>
        <w:t>Adjust the model’s temperature for balanced creativity and accuracy.</w:t>
      </w:r>
    </w:p>
    <w:p w14:paraId="2D8E1C00" w14:textId="77777777" w:rsidR="00BE7210" w:rsidRDefault="00000000" w:rsidP="005B4A2A">
      <w:pPr>
        <w:pStyle w:val="Heading3"/>
        <w:keepNext w:val="0"/>
        <w:keepLines w:val="0"/>
        <w:spacing w:before="0" w:after="0" w:line="240" w:lineRule="auto"/>
        <w:rPr>
          <w:b/>
          <w:color w:val="000000"/>
          <w:sz w:val="26"/>
          <w:szCs w:val="26"/>
        </w:rPr>
      </w:pPr>
      <w:bookmarkStart w:id="0" w:name="_t3revykp1nkh" w:colFirst="0" w:colLast="0"/>
      <w:bookmarkEnd w:id="0"/>
      <w:r>
        <w:rPr>
          <w:b/>
          <w:color w:val="000000"/>
          <w:sz w:val="26"/>
          <w:szCs w:val="26"/>
        </w:rPr>
        <w:t>Scenario 2: Real-Time News Summarization</w:t>
      </w:r>
    </w:p>
    <w:p w14:paraId="3FD5071D" w14:textId="77777777" w:rsidR="00BE7210" w:rsidRDefault="00000000" w:rsidP="005B4A2A">
      <w:pPr>
        <w:spacing w:line="240" w:lineRule="auto"/>
      </w:pPr>
      <w:r>
        <w:t>A media platform wants to build a real-time news summarizer using ChatGPT API. The challenge is ensuring the summaries are up-to-date and relevant.</w:t>
      </w:r>
    </w:p>
    <w:p w14:paraId="6A7EB894" w14:textId="77777777" w:rsidR="00BE7210" w:rsidRDefault="00000000" w:rsidP="005B4A2A">
      <w:pPr>
        <w:spacing w:line="240" w:lineRule="auto"/>
      </w:pPr>
      <w:r>
        <w:rPr>
          <w:b/>
        </w:rPr>
        <w:t>Question:</w:t>
      </w:r>
      <w:r>
        <w:br/>
        <w:t xml:space="preserve"> How would you ensure the chatbot generates real-time summaries without relying solely on its pre-trained data?</w:t>
      </w:r>
    </w:p>
    <w:p w14:paraId="1A7BE5D4" w14:textId="77777777" w:rsidR="00BE7210" w:rsidRDefault="00000000" w:rsidP="005B4A2A">
      <w:pPr>
        <w:spacing w:line="240" w:lineRule="auto"/>
        <w:rPr>
          <w:b/>
        </w:rPr>
      </w:pPr>
      <w:r>
        <w:rPr>
          <w:b/>
        </w:rPr>
        <w:t>Logical Solution:</w:t>
      </w:r>
    </w:p>
    <w:p w14:paraId="1E2CA440" w14:textId="08D4D626" w:rsidR="00BE7210" w:rsidRDefault="00000000" w:rsidP="005B4A2A">
      <w:pPr>
        <w:numPr>
          <w:ilvl w:val="0"/>
          <w:numId w:val="2"/>
        </w:numPr>
        <w:spacing w:line="240" w:lineRule="auto"/>
      </w:pPr>
      <w:r>
        <w:t>Use a RAG pipeline to fetch real-time news articles using external APIs.</w:t>
      </w:r>
    </w:p>
    <w:p w14:paraId="31A5E180" w14:textId="48DC8B50" w:rsidR="00BE7210" w:rsidRDefault="00000000" w:rsidP="005B4A2A">
      <w:pPr>
        <w:numPr>
          <w:ilvl w:val="0"/>
          <w:numId w:val="2"/>
        </w:numPr>
        <w:spacing w:line="240" w:lineRule="auto"/>
      </w:pPr>
      <w:r>
        <w:t>Convert the articles to embeddings and store them in a vector database</w:t>
      </w:r>
      <w:r w:rsidR="005B4A2A">
        <w:t>.</w:t>
      </w:r>
    </w:p>
    <w:p w14:paraId="43C8B275" w14:textId="4FD94E09" w:rsidR="00BE7210" w:rsidRDefault="00000000" w:rsidP="005B4A2A">
      <w:pPr>
        <w:numPr>
          <w:ilvl w:val="0"/>
          <w:numId w:val="2"/>
        </w:numPr>
        <w:spacing w:line="240" w:lineRule="auto"/>
      </w:pPr>
      <w:r>
        <w:t>Retrieve the latest articles using similarity search.</w:t>
      </w:r>
    </w:p>
    <w:p w14:paraId="28560F59" w14:textId="77777777" w:rsidR="00863FFE" w:rsidRPr="00863FFE" w:rsidRDefault="00000000" w:rsidP="005B4A2A">
      <w:pPr>
        <w:numPr>
          <w:ilvl w:val="0"/>
          <w:numId w:val="2"/>
        </w:numPr>
        <w:spacing w:line="240" w:lineRule="auto"/>
        <w:rPr>
          <w:b/>
          <w:color w:val="000000"/>
          <w:sz w:val="26"/>
          <w:szCs w:val="26"/>
        </w:rPr>
      </w:pPr>
      <w:r>
        <w:t>Provide the retrieved articles as context to the ChatGPT API for generating accurate summaries.</w:t>
      </w:r>
      <w:bookmarkStart w:id="1" w:name="_ut4b8c2ehlox" w:colFirst="0" w:colLast="0"/>
      <w:bookmarkStart w:id="2" w:name="_kyqfn8uye17c" w:colFirst="0" w:colLast="0"/>
      <w:bookmarkEnd w:id="1"/>
      <w:bookmarkEnd w:id="2"/>
    </w:p>
    <w:p w14:paraId="36AF6ABD" w14:textId="16286FCF" w:rsidR="00BE7210" w:rsidRPr="00863FFE" w:rsidRDefault="00000000" w:rsidP="00863FFE">
      <w:pPr>
        <w:spacing w:line="240" w:lineRule="auto"/>
        <w:rPr>
          <w:b/>
          <w:color w:val="000000"/>
          <w:sz w:val="26"/>
          <w:szCs w:val="26"/>
        </w:rPr>
      </w:pPr>
      <w:r w:rsidRPr="00863FFE">
        <w:rPr>
          <w:b/>
          <w:color w:val="000000"/>
          <w:sz w:val="26"/>
          <w:szCs w:val="26"/>
        </w:rPr>
        <w:t>Scenario 3: Legal Assistance Chatbot</w:t>
      </w:r>
    </w:p>
    <w:p w14:paraId="029EAE34" w14:textId="77777777" w:rsidR="00BE7210" w:rsidRDefault="00000000" w:rsidP="005B4A2A">
      <w:pPr>
        <w:spacing w:line="240" w:lineRule="auto"/>
      </w:pPr>
      <w:r>
        <w:t>A law firm is using ChatGPT API to build a chatbot that provides legal advice. The chatbot sometimes generates speculative responses instead of fact-based answers.</w:t>
      </w:r>
    </w:p>
    <w:p w14:paraId="1C8DB6B1" w14:textId="77777777" w:rsidR="00BE7210" w:rsidRDefault="00000000" w:rsidP="005B4A2A">
      <w:pPr>
        <w:spacing w:line="240" w:lineRule="auto"/>
      </w:pPr>
      <w:r>
        <w:rPr>
          <w:b/>
        </w:rPr>
        <w:t>Question:</w:t>
      </w:r>
      <w:r>
        <w:rPr>
          <w:b/>
        </w:rPr>
        <w:br/>
      </w:r>
      <w:r>
        <w:t xml:space="preserve"> What approach would you take to ensure the chatbot provides reliable legal information?</w:t>
      </w:r>
    </w:p>
    <w:p w14:paraId="03A667D1" w14:textId="77777777" w:rsidR="00BE7210" w:rsidRDefault="00000000" w:rsidP="005B4A2A">
      <w:pPr>
        <w:spacing w:line="240" w:lineRule="auto"/>
        <w:rPr>
          <w:b/>
        </w:rPr>
      </w:pPr>
      <w:r>
        <w:rPr>
          <w:b/>
        </w:rPr>
        <w:t>Logical Solution:</w:t>
      </w:r>
    </w:p>
    <w:p w14:paraId="21E97A4B" w14:textId="39CCD8BC" w:rsidR="00BE7210" w:rsidRDefault="00000000" w:rsidP="005B4A2A">
      <w:pPr>
        <w:numPr>
          <w:ilvl w:val="0"/>
          <w:numId w:val="3"/>
        </w:numPr>
        <w:spacing w:line="240" w:lineRule="auto"/>
      </w:pPr>
      <w:r>
        <w:t>Implement a RAG system to fetch relevant case laws and regulations from a legal document database.</w:t>
      </w:r>
    </w:p>
    <w:p w14:paraId="15056006" w14:textId="02A371ED" w:rsidR="00BE7210" w:rsidRDefault="00000000" w:rsidP="005B4A2A">
      <w:pPr>
        <w:numPr>
          <w:ilvl w:val="0"/>
          <w:numId w:val="3"/>
        </w:numPr>
        <w:spacing w:line="240" w:lineRule="auto"/>
      </w:pPr>
      <w:r>
        <w:t>Use domain-specific embeddings for accurate document retrieval.</w:t>
      </w:r>
    </w:p>
    <w:p w14:paraId="0A417251" w14:textId="53564B77" w:rsidR="00BE7210" w:rsidRDefault="00000000" w:rsidP="005B4A2A">
      <w:pPr>
        <w:numPr>
          <w:ilvl w:val="0"/>
          <w:numId w:val="3"/>
        </w:numPr>
        <w:spacing w:line="240" w:lineRule="auto"/>
      </w:pPr>
      <w:r>
        <w:t>Configure ChatGPT API to generate responses using the retrieved legal content as context.</w:t>
      </w:r>
    </w:p>
    <w:p w14:paraId="0F719080" w14:textId="07164B64" w:rsidR="00BE7210" w:rsidRPr="00863FFE" w:rsidRDefault="00000000" w:rsidP="005B4A2A">
      <w:pPr>
        <w:numPr>
          <w:ilvl w:val="0"/>
          <w:numId w:val="3"/>
        </w:numPr>
        <w:spacing w:line="240" w:lineRule="auto"/>
        <w:rPr>
          <w:b/>
        </w:rPr>
      </w:pPr>
      <w:r>
        <w:t>Enable human review for critical legal queries to ensure compliance</w:t>
      </w:r>
      <w:r w:rsidR="00863FFE">
        <w:t>.</w:t>
      </w:r>
    </w:p>
    <w:p w14:paraId="12C12803" w14:textId="77777777" w:rsidR="00BE7210" w:rsidRDefault="00000000" w:rsidP="005B4A2A">
      <w:pPr>
        <w:pStyle w:val="Heading3"/>
        <w:keepNext w:val="0"/>
        <w:keepLines w:val="0"/>
        <w:spacing w:before="0" w:after="0" w:line="240" w:lineRule="auto"/>
        <w:rPr>
          <w:b/>
          <w:color w:val="000000"/>
          <w:sz w:val="26"/>
          <w:szCs w:val="26"/>
        </w:rPr>
      </w:pPr>
      <w:bookmarkStart w:id="3" w:name="_nxy0ji82mrja" w:colFirst="0" w:colLast="0"/>
      <w:bookmarkEnd w:id="3"/>
      <w:r>
        <w:rPr>
          <w:b/>
          <w:color w:val="000000"/>
          <w:sz w:val="26"/>
          <w:szCs w:val="26"/>
        </w:rPr>
        <w:t>Scenario 4: Customer Support Automation</w:t>
      </w:r>
    </w:p>
    <w:p w14:paraId="1728C6B2" w14:textId="77777777" w:rsidR="00BE7210" w:rsidRDefault="00000000" w:rsidP="005B4A2A">
      <w:pPr>
        <w:spacing w:line="240" w:lineRule="auto"/>
      </w:pPr>
      <w:r>
        <w:t>A telecom company has deployed a customer support chatbot using ChatGPT API. Users report that the chatbot often provides inconsistent answers for similar queries.</w:t>
      </w:r>
    </w:p>
    <w:p w14:paraId="125B58B5" w14:textId="77777777" w:rsidR="00BE7210" w:rsidRDefault="00000000" w:rsidP="005B4A2A">
      <w:pPr>
        <w:spacing w:line="240" w:lineRule="auto"/>
      </w:pPr>
      <w:r>
        <w:rPr>
          <w:b/>
        </w:rPr>
        <w:t>Question:</w:t>
      </w:r>
      <w:r>
        <w:br/>
        <w:t xml:space="preserve"> How can you improve the chatbot’s consistency and ensure reliable responses?</w:t>
      </w:r>
    </w:p>
    <w:p w14:paraId="5566DA84" w14:textId="77777777" w:rsidR="00BE7210" w:rsidRDefault="00000000" w:rsidP="005B4A2A">
      <w:pPr>
        <w:spacing w:line="240" w:lineRule="auto"/>
        <w:rPr>
          <w:b/>
        </w:rPr>
      </w:pPr>
      <w:r>
        <w:rPr>
          <w:b/>
        </w:rPr>
        <w:t>Logical Solution:</w:t>
      </w:r>
    </w:p>
    <w:p w14:paraId="65D9CDB9" w14:textId="1F2C103D" w:rsidR="00BE7210" w:rsidRDefault="00000000" w:rsidP="005B4A2A">
      <w:pPr>
        <w:numPr>
          <w:ilvl w:val="0"/>
          <w:numId w:val="4"/>
        </w:numPr>
        <w:spacing w:line="240" w:lineRule="auto"/>
      </w:pPr>
      <w:r>
        <w:t>Implement context management using conversation history to maintain continuity.</w:t>
      </w:r>
    </w:p>
    <w:p w14:paraId="6FB60EE4" w14:textId="7877B56B" w:rsidR="00BE7210" w:rsidRDefault="00000000" w:rsidP="005B4A2A">
      <w:pPr>
        <w:numPr>
          <w:ilvl w:val="0"/>
          <w:numId w:val="4"/>
        </w:numPr>
        <w:spacing w:line="240" w:lineRule="auto"/>
      </w:pPr>
      <w:r>
        <w:t>Fine-tune the ChatGPT API on telecom-specific data to reduce ambiguity.</w:t>
      </w:r>
    </w:p>
    <w:p w14:paraId="3666351E" w14:textId="2377D218" w:rsidR="00BE7210" w:rsidRDefault="00000000" w:rsidP="005B4A2A">
      <w:pPr>
        <w:numPr>
          <w:ilvl w:val="0"/>
          <w:numId w:val="4"/>
        </w:numPr>
        <w:spacing w:line="240" w:lineRule="auto"/>
      </w:pPr>
      <w:r>
        <w:t>Use RAG to retrieve relevant support documents or FAQs.</w:t>
      </w:r>
    </w:p>
    <w:p w14:paraId="0A109625" w14:textId="46C39EE3" w:rsidR="00BE7210" w:rsidRDefault="00000000" w:rsidP="005B4A2A">
      <w:pPr>
        <w:numPr>
          <w:ilvl w:val="0"/>
          <w:numId w:val="4"/>
        </w:numPr>
        <w:spacing w:line="240" w:lineRule="auto"/>
      </w:pPr>
      <w:r>
        <w:t>Adjust parameters like temperature and top_p for more deterministic responses.</w:t>
      </w:r>
    </w:p>
    <w:p w14:paraId="7513DA8E" w14:textId="18AC80FC" w:rsidR="00BE7210" w:rsidRDefault="00000000" w:rsidP="005B4A2A">
      <w:pPr>
        <w:pStyle w:val="Heading3"/>
        <w:keepNext w:val="0"/>
        <w:keepLines w:val="0"/>
        <w:spacing w:before="0" w:after="0" w:line="240" w:lineRule="auto"/>
        <w:rPr>
          <w:b/>
          <w:color w:val="000000"/>
          <w:sz w:val="26"/>
          <w:szCs w:val="26"/>
        </w:rPr>
      </w:pPr>
      <w:bookmarkStart w:id="4" w:name="_gf3tz8bsrss5" w:colFirst="0" w:colLast="0"/>
      <w:bookmarkStart w:id="5" w:name="_ghytbjcbnesp" w:colFirst="0" w:colLast="0"/>
      <w:bookmarkEnd w:id="4"/>
      <w:bookmarkEnd w:id="5"/>
      <w:r>
        <w:rPr>
          <w:b/>
          <w:color w:val="000000"/>
          <w:sz w:val="26"/>
          <w:szCs w:val="26"/>
        </w:rPr>
        <w:t>Scenario 5: Healthcare Diagnostic Chatbot</w:t>
      </w:r>
    </w:p>
    <w:p w14:paraId="15B47B4A" w14:textId="77777777" w:rsidR="00BE7210" w:rsidRDefault="00000000" w:rsidP="005B4A2A">
      <w:pPr>
        <w:spacing w:line="240" w:lineRule="auto"/>
      </w:pPr>
      <w:r>
        <w:t>A healthcare provider uses ChatGPT API to offer preliminary medical advice. However, the chatbot occasionally provides medically inaccurate information.</w:t>
      </w:r>
    </w:p>
    <w:p w14:paraId="47EA898B" w14:textId="77777777" w:rsidR="00BE7210" w:rsidRDefault="00000000" w:rsidP="005B4A2A">
      <w:pPr>
        <w:spacing w:line="240" w:lineRule="auto"/>
      </w:pPr>
      <w:r>
        <w:rPr>
          <w:b/>
        </w:rPr>
        <w:t>Question:</w:t>
      </w:r>
      <w:r>
        <w:rPr>
          <w:b/>
        </w:rPr>
        <w:br/>
      </w:r>
      <w:r>
        <w:t xml:space="preserve"> How would you ensure the chatbot offers accurate and safe medical guidance?</w:t>
      </w:r>
    </w:p>
    <w:p w14:paraId="0BAB742A" w14:textId="77777777" w:rsidR="00BE7210" w:rsidRDefault="00000000" w:rsidP="005B4A2A">
      <w:pPr>
        <w:spacing w:line="240" w:lineRule="auto"/>
        <w:rPr>
          <w:b/>
        </w:rPr>
      </w:pPr>
      <w:r>
        <w:rPr>
          <w:b/>
        </w:rPr>
        <w:t>Logical Solution:</w:t>
      </w:r>
    </w:p>
    <w:p w14:paraId="4B941A7E" w14:textId="59B33ED5" w:rsidR="00BE7210" w:rsidRDefault="00000000" w:rsidP="005B4A2A">
      <w:pPr>
        <w:numPr>
          <w:ilvl w:val="0"/>
          <w:numId w:val="5"/>
        </w:numPr>
        <w:spacing w:line="240" w:lineRule="auto"/>
      </w:pPr>
      <w:r>
        <w:t>Implement a RAG system that retrieves medical data from verified databases like PubMed or CDC.</w:t>
      </w:r>
    </w:p>
    <w:p w14:paraId="3ECB1E83" w14:textId="06C34014" w:rsidR="00BE7210" w:rsidRDefault="00000000" w:rsidP="005B4A2A">
      <w:pPr>
        <w:numPr>
          <w:ilvl w:val="0"/>
          <w:numId w:val="5"/>
        </w:numPr>
        <w:spacing w:line="240" w:lineRule="auto"/>
      </w:pPr>
      <w:r>
        <w:lastRenderedPageBreak/>
        <w:t>Use strict temperature control to minimize hallucinations.Add a validation layer that cross-checks generated responses with medical knowledge.</w:t>
      </w:r>
    </w:p>
    <w:p w14:paraId="6AA1C397" w14:textId="28DF82ED" w:rsidR="00BE7210" w:rsidRDefault="00000000" w:rsidP="005B4A2A">
      <w:pPr>
        <w:numPr>
          <w:ilvl w:val="0"/>
          <w:numId w:val="5"/>
        </w:numPr>
        <w:spacing w:line="240" w:lineRule="auto"/>
      </w:pPr>
      <w:r>
        <w:t>Set up escalation mechanisms to route complex queries to healthcare professionals.</w:t>
      </w:r>
    </w:p>
    <w:sectPr w:rsidR="00BE7210" w:rsidSect="005B4A2A">
      <w:headerReference w:type="default" r:id="rId8"/>
      <w:pgSz w:w="12240" w:h="15840"/>
      <w:pgMar w:top="709" w:right="1440" w:bottom="1440" w:left="99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44663" w14:textId="77777777" w:rsidR="004C4DB2" w:rsidRDefault="004C4DB2">
      <w:pPr>
        <w:spacing w:line="240" w:lineRule="auto"/>
      </w:pPr>
      <w:r>
        <w:separator/>
      </w:r>
    </w:p>
  </w:endnote>
  <w:endnote w:type="continuationSeparator" w:id="0">
    <w:p w14:paraId="5AA80CD9" w14:textId="77777777" w:rsidR="004C4DB2" w:rsidRDefault="004C4D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61956E" w14:textId="77777777" w:rsidR="004C4DB2" w:rsidRDefault="004C4DB2">
      <w:r>
        <w:separator/>
      </w:r>
    </w:p>
  </w:footnote>
  <w:footnote w:type="continuationSeparator" w:id="0">
    <w:p w14:paraId="6B51D747" w14:textId="77777777" w:rsidR="004C4DB2" w:rsidRDefault="004C4D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B3B3A" w14:textId="77777777" w:rsidR="00BE7210" w:rsidRDefault="00000000">
    <w:pPr>
      <w:pStyle w:val="Header"/>
    </w:pPr>
    <w:r>
      <w:pict w14:anchorId="08B647A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3142733">
    <w:abstractNumId w:val="3"/>
  </w:num>
  <w:num w:numId="2" w16cid:durableId="1194224833">
    <w:abstractNumId w:val="2"/>
  </w:num>
  <w:num w:numId="3" w16cid:durableId="1032876548">
    <w:abstractNumId w:val="4"/>
  </w:num>
  <w:num w:numId="4" w16cid:durableId="1088503070">
    <w:abstractNumId w:val="1"/>
  </w:num>
  <w:num w:numId="5" w16cid:durableId="1760522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210"/>
    <w:rsid w:val="00374771"/>
    <w:rsid w:val="004C4DB2"/>
    <w:rsid w:val="005B4A2A"/>
    <w:rsid w:val="00755B8C"/>
    <w:rsid w:val="00863FFE"/>
    <w:rsid w:val="00BE7210"/>
    <w:rsid w:val="0F98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5082EF"/>
  <w15:docId w15:val="{E3556A0C-F8A1-45FE-A59E-CB124A343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ta-IN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Balaji Murugan</cp:lastModifiedBy>
  <cp:revision>9</cp:revision>
  <dcterms:created xsi:type="dcterms:W3CDTF">2025-04-23T12:16:00Z</dcterms:created>
  <dcterms:modified xsi:type="dcterms:W3CDTF">2026-02-19T15:25:00Z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411A08BDE4B746238F4D909A616B0483_12</vt:lpwstr>
  </property>
</Properties>
</file>