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fjymqlsjvbwi" w:colFirst="0" w:colLast="0"/>
      <w:bookmarkEnd w:id="0"/>
      <w:r>
        <w:rPr>
          <w:b/>
          <w:color w:val="000000"/>
          <w:sz w:val="26"/>
          <w:szCs w:val="26"/>
          <w:rtl w:val="0"/>
        </w:rPr>
        <w:t>1. Scenario: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-922655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2.65pt;height:147pt;width:148.35pt;z-index:251662336;mso-width-relative:page;mso-height-relative:page;" filled="t" stroked="f" coordsize="1884607,1866900" o:gfxdata="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CqJg6+tgAAACEBAAAZAAAA&#10;ZHJzL19yZWxzL2Uyb0RvYy54bWwucmVsc4WPQWrDMBBF94XcQcw+lp1FKMWyN6HgbUgOMEhjWcQa&#10;CUkt9e0jyCaBQJfzP/89ph///Cp+KWUXWEHXtCCIdTCOrYLr5Xv/CSIXZINrYFKwUYZx2H30Z1qx&#10;1FFeXMyiUjgrWEqJX1JmvZDH3IRIXJs5JI+lnsnKiPqGluShbY8yPTNgeGGKyShIk+lAXLZYzf+z&#10;wzw7TaegfzxxeaOQzld3BWKyVBR4Mg4fYddEtiCHXr48NtwB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" path="m1884607,0l0,0,0,1866900,1884607,1866900,1884607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-922020</wp:posOffset>
                </wp:positionV>
                <wp:extent cx="1885950" cy="1866900"/>
                <wp:effectExtent l="0" t="0" r="635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pt;margin-top:-72.6pt;height:147pt;width:148.5pt;mso-position-horizontal-relative:page;z-index:251661312;mso-width-relative:page;mso-height-relative:page;" filled="t" stroked="f" coordsize="1885950,1866900" o:gfxdata="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" path="m0,0l1885950,0,1885950,1866900,0,1866900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-949960</wp:posOffset>
                </wp:positionV>
                <wp:extent cx="2548255" cy="852805"/>
                <wp:effectExtent l="0" t="0" r="4445" b="10795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8255" cy="852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4.8pt;height:67.15pt;width:200.65pt;z-index:251660288;mso-width-relative:page;mso-height-relative:page;" filled="t" stroked="f" coordsize="2586060,909929" o:gfxdata="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" path="m0,0l2586061,0,2586061,909929,0,909929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-19050</wp:posOffset>
                </wp:positionH>
                <wp:positionV relativeFrom="paragraph">
                  <wp:posOffset>8539480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F5438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00B1240D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6D7B134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-1.5pt;margin-top:672.4pt;height:53.5pt;width:619.35pt;mso-position-horizontal-relative:page;z-index:251663360;mso-width-relative:page;mso-height-relative:page;" filled="f" stroked="f" coordsize="21600,21600" o:gfxdata="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Nkj89twAAAANAQAADwAAAAAAAAABACAAAAAiAAAAZHJzL2Rvd25yZXYueG1sUEsB&#10;AhQAFAAAAAgAh07iQDEip4+4AQAAgAMAAA4AAAAAAAAAAQAgAAAAK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0F5438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00B1240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6D7B134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</w:p>
    <w:p w14:paraId="00000002">
      <w:pPr>
        <w:spacing w:before="240" w:after="240"/>
        <w:rPr>
          <w:b/>
        </w:rPr>
      </w:pPr>
      <w:r>
        <w:rPr>
          <w:b/>
          <w:rtl w:val="0"/>
        </w:rPr>
        <w:t>You’re designing a legal document review agent system. One agent extracts key clauses, another flags risky terms, and the third suggests revisions.</w:t>
      </w:r>
    </w:p>
    <w:p w14:paraId="00000003">
      <w:pPr>
        <w:spacing w:before="240" w:after="240"/>
      </w:pPr>
      <w:r>
        <w:rPr>
          <w:b/>
          <w:rtl w:val="0"/>
        </w:rPr>
        <w:t>Question:</w:t>
      </w:r>
      <w:r>
        <w:rPr>
          <w:b/>
          <w:rtl w:val="0"/>
        </w:rPr>
        <w:br w:type="textWrapping"/>
      </w:r>
      <w:r>
        <w:rPr>
          <w:rtl w:val="0"/>
        </w:rPr>
        <w:t xml:space="preserve"> What kind of agent design pattern fits best, and how would failure handling be incorporated?</w:t>
      </w:r>
    </w:p>
    <w:p w14:paraId="00000004">
      <w:pPr>
        <w:spacing w:before="240" w:after="240"/>
      </w:pPr>
      <w:r>
        <w:rPr>
          <w:b/>
          <w:rtl w:val="0"/>
        </w:rPr>
        <w:t>Answer:</w:t>
      </w:r>
      <w:r>
        <w:rPr>
          <w:b/>
          <w:rtl w:val="0"/>
        </w:rPr>
        <w:br w:type="textWrapping"/>
      </w:r>
      <w:r>
        <w:rPr>
          <w:rtl w:val="0"/>
        </w:rPr>
        <w:t xml:space="preserve"> Use a Chained Multi-Agent System with failure detection.</w:t>
      </w:r>
    </w:p>
    <w:p w14:paraId="00000005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rFonts w:ascii="Arial Unicode MS" w:hAnsi="Arial Unicode MS" w:eastAsia="Arial Unicode MS" w:cs="Arial Unicode MS"/>
          <w:rtl w:val="0"/>
        </w:rPr>
        <w:t>Clause Extractor Agent → Risk Detection Agent → Revision Agent</w:t>
      </w:r>
      <w:r>
        <w:rPr>
          <w:rFonts w:ascii="Arial Unicode MS" w:hAnsi="Arial Unicode MS" w:eastAsia="Arial Unicode MS" w:cs="Arial Unicode MS"/>
          <w:rtl w:val="0"/>
        </w:rPr>
        <w:br w:type="textWrapping"/>
      </w:r>
    </w:p>
    <w:p w14:paraId="00000006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Add fallback handling: If Risk Detection fails, the Master Agent retries or escalates to a human reviewer.</w:t>
      </w:r>
      <w:r>
        <w:rPr>
          <w:rtl w:val="0"/>
        </w:rPr>
        <w:br w:type="textWrapping"/>
      </w:r>
    </w:p>
    <w:p w14:paraId="00000007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rtl w:val="0"/>
        </w:rPr>
        <w:t>This keeps review flow smooth and legally compliant.</w:t>
      </w:r>
    </w:p>
    <w:p w14:paraId="00000008">
      <w:pPr>
        <w:spacing w:before="240" w:after="240"/>
      </w:pPr>
    </w:p>
    <w:p w14:paraId="00000009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nrk2dlo5a9ik" w:colFirst="0" w:colLast="0"/>
      <w:bookmarkEnd w:id="1"/>
      <w:r>
        <w:rPr>
          <w:b/>
          <w:color w:val="000000"/>
          <w:sz w:val="26"/>
          <w:szCs w:val="26"/>
          <w:rtl w:val="0"/>
        </w:rPr>
        <w:t>2. Scenario:</w:t>
      </w:r>
    </w:p>
    <w:p w14:paraId="0000000A">
      <w:pPr>
        <w:spacing w:before="240" w:after="240"/>
        <w:rPr>
          <w:b/>
        </w:rPr>
      </w:pPr>
      <w:r>
        <w:rPr>
          <w:b/>
          <w:rtl w:val="0"/>
        </w:rPr>
        <w:t>You built an agentic code review platform. Users upload code, and agents offer improvements. But feedback isn’t always aligned between agents.</w:t>
      </w:r>
    </w:p>
    <w:p w14:paraId="0000000B">
      <w:pPr>
        <w:spacing w:before="240" w:after="240"/>
      </w:pPr>
      <w:r>
        <w:rPr>
          <w:b/>
          <w:rtl w:val="0"/>
        </w:rPr>
        <w:t>Question:</w:t>
      </w:r>
      <w:r>
        <w:rPr>
          <w:b/>
          <w:rtl w:val="0"/>
        </w:rPr>
        <w:br w:type="textWrapping"/>
      </w:r>
      <w:r>
        <w:rPr>
          <w:rtl w:val="0"/>
        </w:rPr>
        <w:t xml:space="preserve"> How do you handle conflicting feedback in a Multi-Agent Review workflow?</w:t>
      </w:r>
    </w:p>
    <w:p w14:paraId="0000000C">
      <w:pPr>
        <w:spacing w:before="240" w:after="240"/>
      </w:pPr>
      <w:r>
        <w:rPr>
          <w:b/>
          <w:rtl w:val="0"/>
        </w:rPr>
        <w:t>Answer:</w:t>
      </w:r>
      <w:r>
        <w:rPr>
          <w:b/>
          <w:rtl w:val="0"/>
        </w:rPr>
        <w:br w:type="textWrapping"/>
      </w:r>
      <w:r>
        <w:rPr>
          <w:rtl w:val="0"/>
        </w:rPr>
        <w:t xml:space="preserve"> Introduce a Consensus or Arbitration Agent.</w:t>
      </w:r>
    </w:p>
    <w:p w14:paraId="0000000D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rtl w:val="0"/>
        </w:rPr>
        <w:t>All reviewer agents provide input.</w:t>
      </w:r>
      <w:r>
        <w:rPr>
          <w:rtl w:val="0"/>
        </w:rPr>
        <w:br w:type="textWrapping"/>
      </w:r>
    </w:p>
    <w:p w14:paraId="0000000E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>A Mediator Agent ranks, merges, or asks for clarification between conflicting suggestions.</w:t>
      </w:r>
      <w:r>
        <w:rPr>
          <w:rtl w:val="0"/>
        </w:rPr>
        <w:br w:type="textWrapping"/>
      </w:r>
    </w:p>
    <w:p w14:paraId="0000000F"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rtl w:val="0"/>
        </w:rPr>
        <w:t>Ensures consistent, high-quality feedback output.</w:t>
      </w:r>
    </w:p>
    <w:p w14:paraId="00000010">
      <w:pPr>
        <w:spacing w:before="240" w:after="240"/>
      </w:pPr>
    </w:p>
    <w:p w14:paraId="00000011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5iq4k1i54esg" w:colFirst="0" w:colLast="0"/>
      <w:bookmarkEnd w:id="2"/>
    </w:p>
    <w:p w14:paraId="00000012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gifog58yizpk" w:colFirst="0" w:colLast="0"/>
      <w:bookmarkEnd w:id="3"/>
    </w:p>
    <w:p w14:paraId="0B5D72DD">
      <w:pPr>
        <w:rPr>
          <w:b/>
          <w:color w:val="000000"/>
          <w:sz w:val="26"/>
          <w:szCs w:val="26"/>
        </w:rPr>
      </w:pPr>
    </w:p>
    <w:p w14:paraId="2CCD2AA3">
      <w:pPr>
        <w:rPr>
          <w:b/>
          <w:color w:val="000000"/>
          <w:sz w:val="26"/>
          <w:szCs w:val="26"/>
        </w:rPr>
      </w:pPr>
    </w:p>
    <w:p w14:paraId="00000013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j7d1sxqto73j" w:colFirst="0" w:colLast="0"/>
      <w:bookmarkEnd w:id="4"/>
      <w:r>
        <w:rPr>
          <w:b/>
          <w:color w:val="000000"/>
          <w:sz w:val="26"/>
          <w:szCs w:val="26"/>
          <w:rtl w:val="0"/>
        </w:rPr>
        <w:t>3. Scenario: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-922655</wp:posOffset>
                </wp:positionV>
                <wp:extent cx="1884045" cy="1866900"/>
                <wp:effectExtent l="0" t="0" r="8255" b="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2.65pt;height:147pt;width:148.35pt;z-index:251666432;mso-width-relative:page;mso-height-relative:page;" filled="t" stroked="f" coordsize="1884607,1866900" o:gfxdata="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" path="m1884607,0l0,0,0,1866900,1884607,1866900,1884607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-922020</wp:posOffset>
                </wp:positionV>
                <wp:extent cx="1885950" cy="1866900"/>
                <wp:effectExtent l="0" t="0" r="6350" b="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pt;margin-top:-72.6pt;height:147pt;width:148.5pt;mso-position-horizontal-relative:page;z-index:251665408;mso-width-relative:page;mso-height-relative:page;" filled="t" stroked="f" coordsize="1885950,1866900" o:gfxdata="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ANgOkzZAAAACQEAAA8AAAAAAAAAAQAgAAAAIgAAAGRycy9kb3ducmV2LnhtbFBLAQIUABQA&#10;AAAIAIdO4kC/Pudl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-949960</wp:posOffset>
                </wp:positionV>
                <wp:extent cx="2548255" cy="852805"/>
                <wp:effectExtent l="0" t="0" r="4445" b="10795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8255" cy="852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4.8pt;height:67.15pt;width:200.65pt;z-index:251664384;mso-width-relative:page;mso-height-relative:page;" filled="t" stroked="f" coordsize="2586060,909929" o:gfxdata="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" path="m0,0l2586061,0,2586061,909929,0,909929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-19050</wp:posOffset>
                </wp:positionH>
                <wp:positionV relativeFrom="paragraph">
                  <wp:posOffset>8539480</wp:posOffset>
                </wp:positionV>
                <wp:extent cx="7865745" cy="679450"/>
                <wp:effectExtent l="0" t="0" r="0" b="0"/>
                <wp:wrapNone/>
                <wp:docPr id="8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7B053B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2F02548D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13A1961A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-1.5pt;margin-top:672.4pt;height:53.5pt;width:619.35pt;mso-position-horizontal-relative:page;z-index:251667456;mso-width-relative:page;mso-height-relative:page;" filled="f" stroked="f" coordsize="21600,21600" o:gfxdata="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Nkj89twAAAANAQAADwAAAAAAAAABACAAAAAiAAAAZHJzL2Rvd25yZXYueG1sUEsB&#10;AhQAFAAAAAgAh07iQHfSNq+4AQAAgAMAAA4AAAAAAAAAAQAgAAAAK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37B053B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2F02548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13A1961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</w:p>
    <w:p w14:paraId="00000014">
      <w:pPr>
        <w:spacing w:before="240" w:after="240"/>
        <w:rPr>
          <w:b/>
        </w:rPr>
      </w:pPr>
      <w:r>
        <w:rPr>
          <w:b/>
          <w:rtl w:val="0"/>
        </w:rPr>
        <w:t>In an educational tutoring system, an agent answers queries, but users often misunderstand explanations.</w:t>
      </w:r>
    </w:p>
    <w:p w14:paraId="00000015">
      <w:pPr>
        <w:spacing w:before="240" w:after="240"/>
      </w:pPr>
      <w:r>
        <w:rPr>
          <w:b/>
          <w:rtl w:val="0"/>
        </w:rPr>
        <w:t>Question:</w:t>
      </w:r>
      <w:r>
        <w:rPr>
          <w:b/>
          <w:rtl w:val="0"/>
        </w:rPr>
        <w:br w:type="textWrapping"/>
      </w:r>
      <w:r>
        <w:rPr>
          <w:rtl w:val="0"/>
        </w:rPr>
        <w:t xml:space="preserve"> How can agent design help personalize and simplify responses for different learners?</w:t>
      </w:r>
    </w:p>
    <w:p w14:paraId="00000016">
      <w:pPr>
        <w:spacing w:before="240" w:after="240"/>
      </w:pPr>
      <w:r>
        <w:rPr>
          <w:b/>
          <w:rtl w:val="0"/>
        </w:rPr>
        <w:t>Answer:</w:t>
      </w:r>
      <w:r>
        <w:rPr>
          <w:b/>
          <w:rtl w:val="0"/>
        </w:rPr>
        <w:br w:type="textWrapping"/>
      </w:r>
      <w:r>
        <w:rPr>
          <w:rtl w:val="0"/>
        </w:rPr>
        <w:t xml:space="preserve"> Use a Profile-Aware Multi-Agent Design:</w:t>
      </w:r>
    </w:p>
    <w:p w14:paraId="00000017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rtl w:val="0"/>
        </w:rPr>
        <w:t>Introduce a Learning Style Agent to detect if the user prefers visual, verbal, or practical examples.</w:t>
      </w:r>
      <w:r>
        <w:rPr>
          <w:rtl w:val="0"/>
        </w:rPr>
        <w:br w:type="textWrapping"/>
      </w:r>
    </w:p>
    <w:p w14:paraId="00000018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>Route to the appropriate Explanation Agent (e.g., diagram-based, step-by-step logic, real-world analogy).</w:t>
      </w:r>
      <w:r>
        <w:rPr>
          <w:rtl w:val="0"/>
        </w:rPr>
        <w:br w:type="textWrapping"/>
      </w:r>
    </w:p>
    <w:p w14:paraId="00000019">
      <w:pPr>
        <w:numPr>
          <w:ilvl w:val="0"/>
          <w:numId w:val="3"/>
        </w:numPr>
        <w:spacing w:before="0" w:beforeAutospacing="0" w:after="240"/>
        <w:ind w:left="720" w:hanging="360"/>
      </w:pPr>
      <w:r>
        <w:rPr>
          <w:rtl w:val="0"/>
        </w:rPr>
        <w:t>Boosts clarity and learner satisfaction.</w:t>
      </w:r>
    </w:p>
    <w:p w14:paraId="0000001A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oyxjw42hgnnn" w:colFirst="0" w:colLast="0"/>
      <w:bookmarkEnd w:id="5"/>
    </w:p>
    <w:p w14:paraId="0000001B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ofua9gsjvnx5" w:colFirst="0" w:colLast="0"/>
      <w:bookmarkEnd w:id="6"/>
      <w:r>
        <w:rPr>
          <w:b/>
          <w:color w:val="000000"/>
          <w:sz w:val="26"/>
          <w:szCs w:val="26"/>
          <w:rtl w:val="0"/>
        </w:rPr>
        <w:t>4. Scenario:</w:t>
      </w:r>
    </w:p>
    <w:p w14:paraId="0000001C">
      <w:pPr>
        <w:spacing w:before="240" w:after="240"/>
        <w:rPr>
          <w:b/>
        </w:rPr>
      </w:pPr>
      <w:r>
        <w:rPr>
          <w:b/>
          <w:rtl w:val="0"/>
        </w:rPr>
        <w:t>You built a Nested Agent system for legal Q&amp;A, but agents sometimes give vague or incomplete answers.</w:t>
      </w:r>
    </w:p>
    <w:p w14:paraId="0000001D">
      <w:pPr>
        <w:spacing w:before="240" w:after="240"/>
      </w:pPr>
      <w:r>
        <w:rPr>
          <w:b/>
          <w:rtl w:val="0"/>
        </w:rPr>
        <w:t>Question:</w:t>
      </w:r>
      <w:r>
        <w:rPr>
          <w:b/>
          <w:rtl w:val="0"/>
        </w:rPr>
        <w:br w:type="textWrapping"/>
      </w:r>
      <w:r>
        <w:rPr>
          <w:rtl w:val="0"/>
        </w:rPr>
        <w:t xml:space="preserve"> How do you improve answer depth and reliability using Agentic Design?</w:t>
      </w:r>
    </w:p>
    <w:p w14:paraId="0000001E">
      <w:pPr>
        <w:spacing w:before="240" w:after="240"/>
      </w:pPr>
      <w:r>
        <w:rPr>
          <w:b/>
          <w:rtl w:val="0"/>
        </w:rPr>
        <w:t>Answer:</w:t>
      </w:r>
      <w:r>
        <w:rPr>
          <w:b/>
          <w:rtl w:val="0"/>
        </w:rPr>
        <w:br w:type="textWrapping"/>
      </w:r>
      <w:r>
        <w:rPr>
          <w:rtl w:val="0"/>
        </w:rPr>
        <w:t xml:space="preserve"> Use a Recursive Nested Agent Pattern:</w:t>
      </w:r>
    </w:p>
    <w:p w14:paraId="0000001F">
      <w:pPr>
        <w:numPr>
          <w:ilvl w:val="0"/>
          <w:numId w:val="4"/>
        </w:numPr>
        <w:spacing w:before="240" w:after="0" w:afterAutospacing="0"/>
        <w:ind w:left="720" w:hanging="360"/>
      </w:pPr>
      <w:r>
        <w:rPr>
          <w:rtl w:val="0"/>
        </w:rPr>
        <w:t>The Master Agent allows sub-agents to ask clarifying questions or recursively break down complex legal queries.</w:t>
      </w:r>
      <w:r>
        <w:rPr>
          <w:rtl w:val="0"/>
        </w:rPr>
        <w:br w:type="textWrapping"/>
      </w:r>
    </w:p>
    <w:p w14:paraId="00000020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 w:val="0"/>
        </w:rPr>
        <w:t>Ensures thorough and legally accurate replies.</w:t>
      </w:r>
      <w:r>
        <w:rPr>
          <w:rtl w:val="0"/>
        </w:rPr>
        <w:br w:type="textWrapping"/>
      </w:r>
    </w:p>
    <w:p w14:paraId="00000021">
      <w:pPr>
        <w:numPr>
          <w:ilvl w:val="0"/>
          <w:numId w:val="4"/>
        </w:numPr>
        <w:spacing w:before="0" w:beforeAutospacing="0" w:after="240"/>
        <w:ind w:left="720" w:hanging="360"/>
      </w:pPr>
      <w:r>
        <w:rPr>
          <w:rtl w:val="0"/>
        </w:rPr>
        <w:t>Reduces vagueness by following deeper reasoning chains.</w:t>
      </w:r>
    </w:p>
    <w:p w14:paraId="00000022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ka4bzltgu0rh" w:colFirst="0" w:colLast="0"/>
      <w:bookmarkEnd w:id="7"/>
    </w:p>
    <w:p w14:paraId="00000023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3ojkhb67sxnz" w:colFirst="0" w:colLast="0"/>
      <w:bookmarkEnd w:id="8"/>
    </w:p>
    <w:p w14:paraId="00000024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q3i27ty2a4l5" w:colFirst="0" w:colLast="0"/>
      <w:bookmarkEnd w:id="9"/>
    </w:p>
    <w:p w14:paraId="00000025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7h9w556px6ob" w:colFirst="0" w:colLast="0"/>
      <w:bookmarkEnd w:id="10"/>
      <w:r>
        <w:rPr>
          <w:b/>
          <w:color w:val="000000"/>
          <w:sz w:val="26"/>
          <w:szCs w:val="26"/>
          <w:rtl w:val="0"/>
        </w:rPr>
        <w:t>5. Scenario: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-922655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2.65pt;height:147pt;width:148.35pt;z-index:251670528;mso-width-relative:page;mso-height-relative:page;" filled="t" stroked="f" coordsize="1884607,1866900" o:gfxdata="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" path="m1884607,0l0,0,0,1866900,1884607,1866900,1884607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-922020</wp:posOffset>
                </wp:positionV>
                <wp:extent cx="1885950" cy="1866900"/>
                <wp:effectExtent l="0" t="0" r="6350" b="0"/>
                <wp:wrapNone/>
                <wp:docPr id="10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pt;margin-top:-72.6pt;height:147pt;width:148.5pt;mso-position-horizontal-relative:page;z-index:251669504;mso-width-relative:page;mso-height-relative:page;" filled="t" stroked="f" coordsize="1885950,1866900" o:gfxdata="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" path="m0,0l1885950,0,1885950,1866900,0,1866900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-949960</wp:posOffset>
                </wp:positionV>
                <wp:extent cx="2548255" cy="852805"/>
                <wp:effectExtent l="0" t="0" r="4445" b="10795"/>
                <wp:wrapNone/>
                <wp:docPr id="11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8255" cy="852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4.8pt;height:67.15pt;width:200.65pt;z-index:251668480;mso-width-relative:page;mso-height-relative:page;" filled="t" stroked="f" coordsize="2586060,909929" o:gfxdata="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" path="m0,0l2586061,0,2586061,909929,0,909929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page">
                  <wp:posOffset>-19050</wp:posOffset>
                </wp:positionH>
                <wp:positionV relativeFrom="paragraph">
                  <wp:posOffset>8539480</wp:posOffset>
                </wp:positionV>
                <wp:extent cx="7865745" cy="679450"/>
                <wp:effectExtent l="0" t="0" r="0" b="0"/>
                <wp:wrapNone/>
                <wp:docPr id="12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24B61C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7E7FCE5F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54470617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-1.5pt;margin-top:672.4pt;height:53.5pt;width:619.35pt;mso-position-horizontal-relative:page;z-index:251671552;mso-width-relative:page;mso-height-relative:page;" filled="f" stroked="f" coordsize="21600,21600" o:gfxdata="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DZI/PbcAAAADQEAAA8AAAAAAAAAAQAgAAAAIgAAAGRycy9kb3ducmV2LnhtbFBL&#10;AQIUABQAAAAIAIdO4kAlQsaauQEAAIEDAAAOAAAAAAAAAAEAIAAAACs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324B61C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7E7FCE5F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54470617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</w:p>
    <w:p w14:paraId="00000026">
      <w:pPr>
        <w:spacing w:before="240" w:after="240"/>
        <w:rPr>
          <w:b/>
        </w:rPr>
      </w:pPr>
      <w:r>
        <w:rPr>
          <w:b/>
          <w:rtl w:val="0"/>
        </w:rPr>
        <w:t>A marketing campaign planner agent suggests content based on trends. But it starts giving outdated ideas.</w:t>
      </w:r>
    </w:p>
    <w:p w14:paraId="00000027">
      <w:pPr>
        <w:spacing w:before="240" w:after="240"/>
      </w:pPr>
      <w:r>
        <w:rPr>
          <w:b/>
          <w:rtl w:val="0"/>
        </w:rPr>
        <w:t>Question:</w:t>
      </w:r>
      <w:r>
        <w:rPr>
          <w:b/>
          <w:rtl w:val="0"/>
        </w:rPr>
        <w:br w:type="textWrapping"/>
      </w:r>
      <w:r>
        <w:rPr>
          <w:rtl w:val="0"/>
        </w:rPr>
        <w:t xml:space="preserve"> What agent-based solution ensures real-time content freshness?</w:t>
      </w:r>
    </w:p>
    <w:p w14:paraId="00000028">
      <w:pPr>
        <w:spacing w:before="240" w:after="240"/>
      </w:pPr>
      <w:r>
        <w:rPr>
          <w:b/>
          <w:rtl w:val="0"/>
        </w:rPr>
        <w:t>Answer:</w:t>
      </w:r>
      <w:r>
        <w:rPr>
          <w:b/>
          <w:rtl w:val="0"/>
        </w:rPr>
        <w:br w:type="textWrapping"/>
      </w:r>
      <w:r>
        <w:rPr>
          <w:rtl w:val="0"/>
        </w:rPr>
        <w:t xml:space="preserve"> Integrate a Real-Time Data Retriever Agent:</w:t>
      </w:r>
    </w:p>
    <w:p w14:paraId="00000029">
      <w:pPr>
        <w:numPr>
          <w:ilvl w:val="0"/>
          <w:numId w:val="5"/>
        </w:numPr>
        <w:spacing w:before="240" w:after="0" w:afterAutospacing="0"/>
        <w:ind w:left="720" w:hanging="360"/>
      </w:pPr>
      <w:r>
        <w:rPr>
          <w:rtl w:val="0"/>
        </w:rPr>
        <w:t>Plug into social APIs, news feeds, or analytics.</w:t>
      </w:r>
      <w:r>
        <w:rPr>
          <w:rtl w:val="0"/>
        </w:rPr>
        <w:br w:type="textWrapping"/>
      </w:r>
    </w:p>
    <w:p w14:paraId="0000002A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 w:val="0"/>
        </w:rPr>
        <w:t>Use a Caching Agent with a Time-To-Live (TTL) expiry.</w:t>
      </w:r>
      <w:r>
        <w:rPr>
          <w:rtl w:val="0"/>
        </w:rPr>
        <w:br w:type="textWrapping"/>
      </w:r>
    </w:p>
    <w:p w14:paraId="0000002B">
      <w:pPr>
        <w:numPr>
          <w:ilvl w:val="0"/>
          <w:numId w:val="5"/>
        </w:numPr>
        <w:spacing w:before="0" w:beforeAutospacing="0" w:after="240"/>
        <w:ind w:left="720" w:hanging="360"/>
      </w:pPr>
      <w:r>
        <w:rPr>
          <w:rtl w:val="0"/>
        </w:rPr>
        <w:t xml:space="preserve">Suggestion Agent only uses data refreshed within the last </w:t>
      </w:r>
      <w:r>
        <w:rPr>
          <w:rFonts w:ascii="Roboto Mono" w:hAnsi="Roboto Mono" w:eastAsia="Roboto Mono" w:cs="Roboto Mono"/>
          <w:rtl w:val="0"/>
        </w:rPr>
        <w:t>x</w:t>
      </w:r>
      <w:r>
        <w:rPr>
          <w:rtl w:val="0"/>
        </w:rPr>
        <w:t xml:space="preserve"> minutes/hours.</w:t>
      </w:r>
    </w:p>
    <w:p w14:paraId="0000002C">
      <w:pPr>
        <w:spacing w:before="240" w:after="240"/>
      </w:pPr>
    </w:p>
    <w:p w14:paraId="0000002D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p67sa0x8q9en" w:colFirst="0" w:colLast="0"/>
      <w:bookmarkEnd w:id="11"/>
      <w:r>
        <w:rPr>
          <w:b/>
          <w:color w:val="000000"/>
          <w:sz w:val="26"/>
          <w:szCs w:val="26"/>
          <w:rtl w:val="0"/>
        </w:rPr>
        <w:t>6. Scenario:</w:t>
      </w:r>
    </w:p>
    <w:p w14:paraId="0000002E">
      <w:pPr>
        <w:spacing w:before="240" w:after="240"/>
        <w:rPr>
          <w:b/>
        </w:rPr>
      </w:pPr>
      <w:r>
        <w:rPr>
          <w:b/>
          <w:rtl w:val="0"/>
        </w:rPr>
        <w:t>A project management bot has agents for deadlines, resource allocation, and risk prediction. They function independently but feel disjointed.</w:t>
      </w:r>
    </w:p>
    <w:p w14:paraId="0000002F">
      <w:pPr>
        <w:spacing w:before="240" w:after="240"/>
      </w:pPr>
      <w:r>
        <w:rPr>
          <w:b/>
          <w:rtl w:val="0"/>
        </w:rPr>
        <w:t>Question:</w:t>
      </w:r>
      <w:r>
        <w:rPr>
          <w:b/>
          <w:rtl w:val="0"/>
        </w:rPr>
        <w:br w:type="textWrapping"/>
      </w:r>
      <w:r>
        <w:rPr>
          <w:rtl w:val="0"/>
        </w:rPr>
        <w:t xml:space="preserve"> How do you align them without centralizing everything?</w:t>
      </w:r>
    </w:p>
    <w:p w14:paraId="00000030">
      <w:pPr>
        <w:spacing w:before="240" w:after="240"/>
      </w:pPr>
      <w:r>
        <w:rPr>
          <w:b/>
          <w:rtl w:val="0"/>
        </w:rPr>
        <w:t>Answer:</w:t>
      </w:r>
      <w:r>
        <w:rPr>
          <w:b/>
          <w:rtl w:val="0"/>
        </w:rPr>
        <w:br w:type="textWrapping"/>
      </w:r>
      <w:r>
        <w:rPr>
          <w:rtl w:val="0"/>
        </w:rPr>
        <w:t xml:space="preserve"> Introduce a Lightweight Coordination Agent:</w:t>
      </w:r>
    </w:p>
    <w:p w14:paraId="00000031">
      <w:pPr>
        <w:numPr>
          <w:ilvl w:val="0"/>
          <w:numId w:val="6"/>
        </w:numPr>
        <w:spacing w:before="240" w:after="0" w:afterAutospacing="0"/>
        <w:ind w:left="720" w:hanging="360"/>
      </w:pPr>
      <w:r>
        <w:rPr>
          <w:rtl w:val="0"/>
        </w:rPr>
        <w:t>Not a strict Master Agent, but a Message Router.</w:t>
      </w:r>
      <w:r>
        <w:rPr>
          <w:rtl w:val="0"/>
        </w:rPr>
        <w:br w:type="textWrapping"/>
      </w:r>
    </w:p>
    <w:p w14:paraId="00000032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rtl w:val="0"/>
        </w:rPr>
        <w:t>Ensures task dependencies are respected (e.g., resource limits trigger deadline re-evaluation).</w:t>
      </w:r>
      <w:r>
        <w:rPr>
          <w:rtl w:val="0"/>
        </w:rPr>
        <w:br w:type="textWrapping"/>
      </w:r>
    </w:p>
    <w:p w14:paraId="00000033">
      <w:pPr>
        <w:numPr>
          <w:ilvl w:val="0"/>
          <w:numId w:val="6"/>
        </w:numPr>
        <w:spacing w:before="0" w:beforeAutospacing="0" w:after="240"/>
        <w:ind w:left="720" w:hanging="360"/>
      </w:pPr>
      <w:r>
        <w:rPr>
          <w:rtl w:val="0"/>
        </w:rPr>
        <w:t>Keeps agents autonomous but synchronized.</w:t>
      </w:r>
    </w:p>
    <w:p w14:paraId="00000034">
      <w:pPr>
        <w:spacing w:before="240" w:after="240"/>
      </w:pPr>
    </w:p>
    <w:p w14:paraId="00000035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k98wtnasc1bi" w:colFirst="0" w:colLast="0"/>
      <w:bookmarkEnd w:id="12"/>
      <w:r>
        <w:rPr>
          <w:b/>
          <w:color w:val="000000"/>
          <w:sz w:val="26"/>
          <w:szCs w:val="26"/>
          <w:rtl w:val="0"/>
        </w:rPr>
        <w:t>7. Scenario:</w:t>
      </w:r>
    </w:p>
    <w:p w14:paraId="00000036">
      <w:pPr>
        <w:spacing w:before="240" w:after="240"/>
        <w:rPr>
          <w:b/>
        </w:rPr>
      </w:pPr>
      <w:r>
        <w:rPr>
          <w:b/>
          <w:rtl w:val="0"/>
        </w:rPr>
        <w:t>You're designing a secure document generation agent for HR. It must ensure no confidential data is leaked in outputs.</w:t>
      </w:r>
    </w:p>
    <w:p w14:paraId="00000037">
      <w:pPr>
        <w:spacing w:before="240" w:after="240"/>
      </w:pPr>
      <w:r>
        <w:rPr>
          <w:b/>
          <w:rtl w:val="0"/>
        </w:rPr>
        <w:t>Question: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-922655</wp:posOffset>
                </wp:positionV>
                <wp:extent cx="1884045" cy="1866900"/>
                <wp:effectExtent l="0" t="0" r="8255" b="0"/>
                <wp:wrapNone/>
                <wp:docPr id="13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2.65pt;height:147pt;width:148.35pt;z-index:251674624;mso-width-relative:page;mso-height-relative:page;" filled="t" stroked="f" coordsize="1884607,1866900" o:gfxdata="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qiYOvrYAAAAhAQAAGQAA&#10;AGRycy9fcmVscy9lMm9Eb2MueG1sLnJlbHOFj0FqwzAQRfeF3EHMPpadRSjFsjeh4G1IDjBIY1nE&#10;GglJLfXtI8gmgUCX8z//PaYf//wqfillF1hB17QgiHUwjq2C6+V7/wkiF2SDa2BSsFGGcdh99Gda&#10;sdRRXlzMolI4K1hKiV9SZr2Qx9yESFybOSSPpZ7Jyoj6hpbkoW2PMj0zYHhhiskoSJPpQFy2WM3/&#10;s8M8O02noH88cXmjkM5XdwVislQUeDIOH2HXRLYgh16+PDbcAV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" path="m1884607,0l0,0,0,1866900,1884607,1866900,1884607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-922020</wp:posOffset>
                </wp:positionV>
                <wp:extent cx="1885950" cy="1866900"/>
                <wp:effectExtent l="0" t="0" r="6350" b="0"/>
                <wp:wrapNone/>
                <wp:docPr id="14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pt;margin-top:-72.6pt;height:147pt;width:148.5pt;mso-position-horizontal-relative:page;z-index:251673600;mso-width-relative:page;mso-height-relative:page;" filled="t" stroked="f" coordsize="1885950,1866900" o:gfxdata="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" path="m0,0l1885950,0,1885950,1866900,0,1866900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-949960</wp:posOffset>
                </wp:positionV>
                <wp:extent cx="2548255" cy="852805"/>
                <wp:effectExtent l="0" t="0" r="4445" b="10795"/>
                <wp:wrapNone/>
                <wp:docPr id="15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8255" cy="852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4.8pt;height:67.15pt;width:200.65pt;z-index:251672576;mso-width-relative:page;mso-height-relative:page;" filled="t" stroked="f" coordsize="2586060,909929" o:gfxdata="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DATA3XZAAAADAEAAA8AAAAAAAAAAQAgAAAAIgAAAGRycy9kb3ducmV2LnhtbFBL&#10;AQIUABQAAAAIAIdO4kCaQZlUIAIAAA8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page">
                  <wp:posOffset>-19050</wp:posOffset>
                </wp:positionH>
                <wp:positionV relativeFrom="paragraph">
                  <wp:posOffset>8539480</wp:posOffset>
                </wp:positionV>
                <wp:extent cx="7865745" cy="679450"/>
                <wp:effectExtent l="0" t="0" r="0" b="0"/>
                <wp:wrapNone/>
                <wp:docPr id="16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6A86BC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1F3DBD76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3038989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-1.5pt;margin-top:672.4pt;height:53.5pt;width:619.35pt;mso-position-horizontal-relative:page;z-index:251675648;mso-width-relative:page;mso-height-relative:page;" filled="f" stroked="f" coordsize="21600,21600" o:gfxdata="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DZI/PbcAAAADQEAAA8AAAAAAAAAAQAgAAAAIgAAAGRycy9kb3ducmV2LnhtbFBL&#10;AQIUABQAAAAIAIdO4kCnzUHQuQEAAIEDAAAOAAAAAAAAAAEAIAAAACs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F6A86BC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1F3DBD76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3038989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rtl w:val="0"/>
        </w:rPr>
        <w:br w:type="textWrapping"/>
      </w:r>
      <w:r>
        <w:rPr>
          <w:rtl w:val="0"/>
        </w:rPr>
        <w:t xml:space="preserve"> What agentic design helps enforce strict safety checks?</w:t>
      </w:r>
    </w:p>
    <w:p w14:paraId="00000038">
      <w:pPr>
        <w:spacing w:before="240" w:after="240"/>
      </w:pPr>
      <w:r>
        <w:rPr>
          <w:b/>
          <w:rtl w:val="0"/>
        </w:rPr>
        <w:t>Answer:</w:t>
      </w:r>
      <w:r>
        <w:rPr>
          <w:b/>
          <w:rtl w:val="0"/>
        </w:rPr>
        <w:br w:type="textWrapping"/>
      </w:r>
      <w:r>
        <w:rPr>
          <w:rtl w:val="0"/>
        </w:rPr>
        <w:t xml:space="preserve"> Use a Two-Layer Role-Based Approval Agent:</w:t>
      </w:r>
    </w:p>
    <w:p w14:paraId="00000039">
      <w:pPr>
        <w:numPr>
          <w:ilvl w:val="0"/>
          <w:numId w:val="7"/>
        </w:numPr>
        <w:spacing w:before="240" w:after="0" w:afterAutospacing="0"/>
        <w:ind w:left="720" w:hanging="360"/>
      </w:pPr>
      <w:r>
        <w:rPr>
          <w:rtl w:val="0"/>
        </w:rPr>
        <w:t>Generation Agent creates content.</w:t>
      </w:r>
      <w:r>
        <w:rPr>
          <w:rtl w:val="0"/>
        </w:rPr>
        <w:br w:type="textWrapping"/>
      </w:r>
    </w:p>
    <w:p w14:paraId="0000003A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rtl w:val="0"/>
        </w:rPr>
        <w:t>Redaction Agent scans for PII or sensitive terms.</w:t>
      </w:r>
      <w:r>
        <w:rPr>
          <w:rtl w:val="0"/>
        </w:rPr>
        <w:br w:type="textWrapping"/>
      </w:r>
    </w:p>
    <w:p w14:paraId="0000003B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rtl w:val="0"/>
        </w:rPr>
        <w:t>Approval Agent (Human or AI) reviews before finalization.</w:t>
      </w:r>
      <w:r>
        <w:rPr>
          <w:rtl w:val="0"/>
        </w:rPr>
        <w:br w:type="textWrapping"/>
      </w:r>
    </w:p>
    <w:p w14:paraId="0000003C">
      <w:pPr>
        <w:numPr>
          <w:ilvl w:val="0"/>
          <w:numId w:val="7"/>
        </w:numPr>
        <w:spacing w:before="0" w:beforeAutospacing="0" w:after="240"/>
        <w:ind w:left="720" w:hanging="360"/>
      </w:pPr>
      <w:r>
        <w:rPr>
          <w:rtl w:val="0"/>
        </w:rPr>
        <w:t>This multi-check model ensures compliance and security.</w:t>
      </w:r>
    </w:p>
    <w:p w14:paraId="0000003D">
      <w:pPr>
        <w:spacing w:before="240" w:after="240"/>
      </w:pPr>
    </w:p>
    <w:p w14:paraId="0000003E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sodaoxfp1ioa" w:colFirst="0" w:colLast="0"/>
      <w:bookmarkEnd w:id="13"/>
      <w:r>
        <w:rPr>
          <w:b/>
          <w:color w:val="000000"/>
          <w:sz w:val="26"/>
          <w:szCs w:val="26"/>
          <w:rtl w:val="0"/>
        </w:rPr>
        <w:t>8. Scenario:</w:t>
      </w:r>
    </w:p>
    <w:p w14:paraId="0000003F">
      <w:pPr>
        <w:spacing w:before="240" w:after="240"/>
        <w:rPr>
          <w:b/>
        </w:rPr>
      </w:pPr>
      <w:r>
        <w:rPr>
          <w:b/>
          <w:rtl w:val="0"/>
        </w:rPr>
        <w:t>A language-learning chatbot translates sentences, explains grammar, and gives quizzes. Users complain about inconsistencies.</w:t>
      </w:r>
    </w:p>
    <w:p w14:paraId="00000040">
      <w:pPr>
        <w:spacing w:before="240" w:after="240"/>
      </w:pPr>
      <w:r>
        <w:rPr>
          <w:b/>
          <w:rtl w:val="0"/>
        </w:rPr>
        <w:t>Question:</w:t>
      </w:r>
      <w:r>
        <w:rPr>
          <w:b/>
          <w:rtl w:val="0"/>
        </w:rPr>
        <w:br w:type="textWrapping"/>
      </w:r>
      <w:r>
        <w:rPr>
          <w:rtl w:val="0"/>
        </w:rPr>
        <w:t xml:space="preserve"> How would you fix this using agent architecture?</w:t>
      </w:r>
    </w:p>
    <w:p w14:paraId="00000041">
      <w:pPr>
        <w:spacing w:before="240" w:after="240"/>
      </w:pPr>
      <w:r>
        <w:rPr>
          <w:b/>
          <w:rtl w:val="0"/>
        </w:rPr>
        <w:t>Answer:</w:t>
      </w:r>
      <w:r>
        <w:rPr>
          <w:b/>
          <w:rtl w:val="0"/>
        </w:rPr>
        <w:br w:type="textWrapping"/>
      </w:r>
      <w:r>
        <w:rPr>
          <w:rtl w:val="0"/>
        </w:rPr>
        <w:t xml:space="preserve"> Use a </w:t>
      </w:r>
      <w:r>
        <w:rPr>
          <w:b/>
          <w:rtl w:val="0"/>
        </w:rPr>
        <w:t>Shared Memory Agent Framework</w:t>
      </w:r>
      <w:r>
        <w:rPr>
          <w:rtl w:val="0"/>
        </w:rPr>
        <w:t>:</w:t>
      </w:r>
    </w:p>
    <w:p w14:paraId="00000042">
      <w:pPr>
        <w:numPr>
          <w:ilvl w:val="0"/>
          <w:numId w:val="8"/>
        </w:numPr>
        <w:spacing w:before="240" w:after="0" w:afterAutospacing="0"/>
        <w:ind w:left="720" w:hanging="360"/>
      </w:pPr>
      <w:r>
        <w:rPr>
          <w:rtl w:val="0"/>
        </w:rPr>
        <w:t>Central Memory Agent stores user level, past words, and grammar rules taught.</w:t>
      </w:r>
      <w:r>
        <w:rPr>
          <w:rtl w:val="0"/>
        </w:rPr>
        <w:br w:type="textWrapping"/>
      </w:r>
    </w:p>
    <w:p w14:paraId="00000043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rtl w:val="0"/>
        </w:rPr>
        <w:t>Translation Agent, Grammar Agent, and Quiz Agent pull from the same context store.</w:t>
      </w:r>
      <w:r>
        <w:rPr>
          <w:rtl w:val="0"/>
        </w:rPr>
        <w:br w:type="textWrapping"/>
      </w:r>
    </w:p>
    <w:p w14:paraId="00000044">
      <w:pPr>
        <w:numPr>
          <w:ilvl w:val="0"/>
          <w:numId w:val="8"/>
        </w:numPr>
        <w:spacing w:before="0" w:beforeAutospacing="0" w:after="240"/>
        <w:ind w:left="720" w:hanging="360"/>
      </w:pPr>
      <w:r>
        <w:rPr>
          <w:rtl w:val="0"/>
        </w:rPr>
        <w:t>Maintains coherence across sessions.</w:t>
      </w:r>
    </w:p>
    <w:p w14:paraId="00000045">
      <w:pPr>
        <w:spacing w:before="240" w:after="240"/>
      </w:pPr>
    </w:p>
    <w:p w14:paraId="00000046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rf2fu0d7zzr2" w:colFirst="0" w:colLast="0"/>
      <w:bookmarkEnd w:id="14"/>
      <w:r>
        <w:rPr>
          <w:b/>
          <w:color w:val="000000"/>
          <w:sz w:val="26"/>
          <w:szCs w:val="26"/>
          <w:rtl w:val="0"/>
        </w:rPr>
        <w:t>9. Scenario:</w:t>
      </w:r>
    </w:p>
    <w:p w14:paraId="00000047">
      <w:pPr>
        <w:spacing w:before="240" w:after="240"/>
        <w:rPr>
          <w:b/>
        </w:rPr>
      </w:pPr>
      <w:r>
        <w:rPr>
          <w:b/>
          <w:rtl w:val="0"/>
        </w:rPr>
        <w:t>In a finance app, agents calculate investments and suggest strategies. But they ignore recent news like interest rate hikes.</w:t>
      </w:r>
    </w:p>
    <w:p w14:paraId="00000048">
      <w:pPr>
        <w:spacing w:before="240" w:after="240"/>
      </w:pPr>
      <w:r>
        <w:rPr>
          <w:b/>
          <w:rtl w:val="0"/>
        </w:rPr>
        <w:t>Question:</w:t>
      </w:r>
      <w:r>
        <w:rPr>
          <w:b/>
          <w:rtl w:val="0"/>
        </w:rPr>
        <w:br w:type="textWrapping"/>
      </w:r>
      <w:r>
        <w:rPr>
          <w:rtl w:val="0"/>
        </w:rPr>
        <w:t xml:space="preserve"> What kind of agent integration would solve this?</w:t>
      </w:r>
    </w:p>
    <w:p w14:paraId="00000049">
      <w:pPr>
        <w:spacing w:before="240" w:after="240"/>
      </w:pPr>
      <w:r>
        <w:rPr>
          <w:b/>
          <w:rtl w:val="0"/>
        </w:rPr>
        <w:t>Answer:</w:t>
      </w:r>
      <w:r>
        <w:rPr>
          <w:b/>
          <w:rtl w:val="0"/>
        </w:rPr>
        <w:br w:type="textWrapping"/>
      </w:r>
      <w:r>
        <w:rPr>
          <w:rtl w:val="0"/>
        </w:rPr>
        <w:t xml:space="preserve"> Add a News Sentiment Analysis Agent:</w:t>
      </w:r>
    </w:p>
    <w:p w14:paraId="0000004A">
      <w:pPr>
        <w:numPr>
          <w:ilvl w:val="0"/>
          <w:numId w:val="9"/>
        </w:numPr>
        <w:spacing w:before="240" w:after="0" w:afterAutospacing="0"/>
        <w:ind w:left="720" w:hanging="360"/>
      </w:pPr>
      <w:bookmarkStart w:id="16" w:name="_GoBack"/>
      <w:bookmarkEnd w:id="16"/>
      <w:r>
        <w:rPr>
          <w:rtl w:val="0"/>
        </w:rPr>
        <w:t>Fe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-922655</wp:posOffset>
                </wp:positionV>
                <wp:extent cx="1884045" cy="1866900"/>
                <wp:effectExtent l="0" t="0" r="8255" b="0"/>
                <wp:wrapNone/>
                <wp:docPr id="17" name="Freefor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2.65pt;height:147pt;width:148.35pt;z-index:251678720;mso-width-relative:page;mso-height-relative:page;" filled="t" stroked="f" coordsize="1884607,1866900" o:gfxdata="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CqJg6+tgAAACEBAAAZAAAA&#10;ZHJzL19yZWxzL2Uyb0RvYy54bWwucmVsc4WPQWrDMBBF94XcQcw+lp1FKMWyN6HgbUgOMEhjWcQa&#10;CUkt9e0jyCaBQJfzP/89ph///Cp+KWUXWEHXtCCIdTCOrYLr5Xv/CSIXZINrYFKwUYZx2H30Z1qx&#10;1FFeXMyiUjgrWEqJX1JmvZDH3IRIXJs5JI+lnsnKiPqGluShbY8yPTNgeGGKyShIk+lAXLZYzf+z&#10;wzw7TaegfzxxeaOQzld3BWKyVBR4Mg4fYddEtiCHXr48NtwB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" path="m1884607,0l0,0,0,1866900,1884607,1866900,1884607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-922020</wp:posOffset>
                </wp:positionV>
                <wp:extent cx="1885950" cy="1866900"/>
                <wp:effectExtent l="0" t="0" r="6350" b="0"/>
                <wp:wrapNone/>
                <wp:docPr id="18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pt;margin-top:-72.6pt;height:147pt;width:148.5pt;mso-position-horizontal-relative:page;z-index:251677696;mso-width-relative:page;mso-height-relative:page;" filled="t" stroked="f" coordsize="1885950,1866900" o:gfxdata="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" path="m0,0l1885950,0,1885950,1866900,0,1866900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-949960</wp:posOffset>
                </wp:positionV>
                <wp:extent cx="2548255" cy="852805"/>
                <wp:effectExtent l="0" t="0" r="4445" b="10795"/>
                <wp:wrapNone/>
                <wp:docPr id="19" name="Freeform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8255" cy="852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4.8pt;height:67.15pt;width:200.65pt;z-index:251676672;mso-width-relative:page;mso-height-relative:page;" filled="t" stroked="f" coordsize="2586060,909929" o:gfxdata="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" path="m0,0l2586061,0,2586061,909929,0,909929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page">
                  <wp:posOffset>-19050</wp:posOffset>
                </wp:positionH>
                <wp:positionV relativeFrom="paragraph">
                  <wp:posOffset>8539480</wp:posOffset>
                </wp:positionV>
                <wp:extent cx="7865745" cy="679450"/>
                <wp:effectExtent l="0" t="0" r="0" b="0"/>
                <wp:wrapNone/>
                <wp:docPr id="2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0B8555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167E93F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0CAA81B4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-1.5pt;margin-top:672.4pt;height:53.5pt;width:619.35pt;mso-position-horizontal-relative:page;z-index:251679744;mso-width-relative:page;mso-height-relative:page;" filled="f" stroked="f" coordsize="21600,21600" o:gfxdata="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DZI/PbcAAAADQEAAA8AAAAAAAAAAQAgAAAAIgAAAGRycy9kb3ducmV2LnhtbFBL&#10;AQIUABQAAAAIAIdO4kDV71jIuQEAAIEDAAAOAAAAAAAAAAEAIAAAACs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10B8555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167E93F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0CAA81B4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tl w:val="0"/>
        </w:rPr>
        <w:t>tches and analyzes financial headlines.</w:t>
      </w:r>
      <w:r>
        <w:rPr>
          <w:rtl w:val="0"/>
        </w:rPr>
        <w:br w:type="textWrapping"/>
      </w:r>
    </w:p>
    <w:p w14:paraId="0000004B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rtl w:val="0"/>
        </w:rPr>
        <w:t>Investment Strategy Agent uses it to bias decisions (e.g., more conservative after negative news).</w:t>
      </w:r>
      <w:r>
        <w:rPr>
          <w:rtl w:val="0"/>
        </w:rPr>
        <w:br w:type="textWrapping"/>
      </w:r>
    </w:p>
    <w:p w14:paraId="0000004C">
      <w:pPr>
        <w:numPr>
          <w:ilvl w:val="0"/>
          <w:numId w:val="9"/>
        </w:numPr>
        <w:spacing w:before="0" w:beforeAutospacing="0" w:after="240"/>
        <w:ind w:left="720" w:hanging="360"/>
      </w:pPr>
      <w:r>
        <w:rPr>
          <w:rtl w:val="0"/>
        </w:rPr>
        <w:t>Mimics human-like adaptive thinking.</w:t>
      </w:r>
    </w:p>
    <w:p w14:paraId="0000004D">
      <w:pPr>
        <w:spacing w:before="240" w:after="240"/>
      </w:pPr>
    </w:p>
    <w:p w14:paraId="0000004E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vhnb7y2lona" w:colFirst="0" w:colLast="0"/>
      <w:bookmarkEnd w:id="15"/>
      <w:r>
        <w:rPr>
          <w:b/>
          <w:color w:val="000000"/>
          <w:sz w:val="26"/>
          <w:szCs w:val="26"/>
          <w:rtl w:val="0"/>
        </w:rPr>
        <w:t>10. Scenario:</w:t>
      </w:r>
    </w:p>
    <w:p w14:paraId="0000004F">
      <w:pPr>
        <w:spacing w:before="240" w:after="240"/>
        <w:rPr>
          <w:b/>
        </w:rPr>
      </w:pPr>
      <w:r>
        <w:rPr>
          <w:b/>
          <w:rtl w:val="0"/>
        </w:rPr>
        <w:t>An e-commerce assistant gives recommendations, tracks orders, and answers queries. But when overloaded, it fails silently.</w:t>
      </w:r>
    </w:p>
    <w:p w14:paraId="00000050">
      <w:pPr>
        <w:spacing w:before="240" w:after="240"/>
      </w:pPr>
      <w:r>
        <w:rPr>
          <w:b/>
          <w:rtl w:val="0"/>
        </w:rPr>
        <w:t>Question:</w:t>
      </w:r>
      <w:r>
        <w:rPr>
          <w:b/>
          <w:rtl w:val="0"/>
        </w:rPr>
        <w:br w:type="textWrapping"/>
      </w:r>
      <w:r>
        <w:rPr>
          <w:rtl w:val="0"/>
        </w:rPr>
        <w:t xml:space="preserve"> How would you improve reliability using agents?</w:t>
      </w:r>
    </w:p>
    <w:p w14:paraId="00000051">
      <w:pPr>
        <w:spacing w:before="240" w:after="240"/>
      </w:pPr>
      <w:r>
        <w:rPr>
          <w:b/>
          <w:rtl w:val="0"/>
        </w:rPr>
        <w:t>Answer:</w:t>
      </w:r>
      <w:r>
        <w:rPr>
          <w:b/>
          <w:rtl w:val="0"/>
        </w:rPr>
        <w:br w:type="textWrapping"/>
      </w:r>
      <w:r>
        <w:rPr>
          <w:rtl w:val="0"/>
        </w:rPr>
        <w:t xml:space="preserve"> Implement Load-Balancing Redundant Agent Setup:</w:t>
      </w:r>
    </w:p>
    <w:p w14:paraId="00000052">
      <w:pPr>
        <w:numPr>
          <w:ilvl w:val="0"/>
          <w:numId w:val="10"/>
        </w:numPr>
        <w:spacing w:before="240" w:after="0" w:afterAutospacing="0"/>
        <w:ind w:left="720" w:hanging="360"/>
      </w:pPr>
      <w:r>
        <w:rPr>
          <w:rtl w:val="0"/>
        </w:rPr>
        <w:t>Deploy multiple clones of each core agent (Recommendation, Tracking, Support).</w:t>
      </w:r>
      <w:r>
        <w:rPr>
          <w:rtl w:val="0"/>
        </w:rPr>
        <w:br w:type="textWrapping"/>
      </w:r>
    </w:p>
    <w:p w14:paraId="00000053">
      <w:pPr>
        <w:numPr>
          <w:ilvl w:val="0"/>
          <w:numId w:val="10"/>
        </w:numPr>
        <w:spacing w:before="0" w:beforeAutospacing="0" w:after="0" w:afterAutospacing="0"/>
        <w:ind w:left="720" w:hanging="360"/>
      </w:pPr>
      <w:r>
        <w:rPr>
          <w:rtl w:val="0"/>
        </w:rPr>
        <w:t>Introduce a Load Manager Agent to distribute queries and retry failed tasks.</w:t>
      </w:r>
      <w:r>
        <w:rPr>
          <w:rtl w:val="0"/>
        </w:rPr>
        <w:br w:type="textWrapping"/>
      </w:r>
    </w:p>
    <w:p w14:paraId="00000054">
      <w:pPr>
        <w:numPr>
          <w:ilvl w:val="0"/>
          <w:numId w:val="10"/>
        </w:numPr>
        <w:spacing w:before="0" w:beforeAutospacing="0" w:after="240"/>
        <w:ind w:left="720" w:hanging="360"/>
      </w:pPr>
      <w:r>
        <w:rPr>
          <w:rtl w:val="0"/>
        </w:rPr>
        <w:t>Ensures uptime, prevents single point of failure.</w:t>
      </w:r>
    </w:p>
    <w:p w14:paraId="00000055">
      <w:pPr>
        <w:spacing w:before="240" w:after="240"/>
      </w:pPr>
    </w:p>
    <w:p w14:paraId="00000056">
      <w:pPr>
        <w:spacing w:before="240" w:after="240"/>
      </w:pPr>
    </w:p>
    <w:p w14:paraId="00000057">
      <w:pPr>
        <w:spacing w:before="240" w:after="240"/>
      </w:pPr>
    </w:p>
    <w:p w14:paraId="00000058">
      <w:pPr>
        <w:spacing w:before="240" w:after="240"/>
      </w:pPr>
    </w:p>
    <w:p w14:paraId="00000059">
      <w:pPr>
        <w:spacing w:before="240" w:after="240"/>
      </w:pPr>
    </w:p>
    <w:p w14:paraId="0000005A">
      <w:pPr>
        <w:spacing w:before="240" w:after="240"/>
      </w:pPr>
    </w:p>
    <w:p w14:paraId="0000005B">
      <w:pPr>
        <w:spacing w:before="240" w:after="240"/>
      </w:pPr>
    </w:p>
    <w:p w14:paraId="0000005C">
      <w:pPr>
        <w:spacing w:before="240" w:after="240"/>
      </w:pPr>
    </w:p>
    <w:p w14:paraId="0000005D"/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oppins Bold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7114C5">
    <w:pPr>
      <w:pStyle w:val="11"/>
    </w:pPr>
    <w:r>
      <w:rPr>
        <w:sz w:val="18"/>
      </w:rPr>
      <w:pict>
        <v:shape id="PowerPlusWaterMarkObject72378" o:spid="_x0000_s2049" o:spt="136" type="#_x0000_t136" style="position:absolute;left:0pt;margin-left:0pt;height:153.35pt;width:433.9pt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HOPE AI" style="font-family:Segoe UI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0802A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2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4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5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WPS Office_12.2.0.20795_F1E327BC-269C-435d-A152-05C5408002CA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2025-04-23T12:23:20Z</dcterms:created>
  <dc:creator>hoped</dc:creator>
  <cp:lastModifiedBy>Digital Marketing</cp:lastModifiedBy>
  <dcterms:modified xsi:type="dcterms:W3CDTF">2025-04-23T12:24:12Z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0F3307F85EAB4DABAA7028CE93D3F28A_12</vt:lpwstr>
  </property>
</Properties>
</file>