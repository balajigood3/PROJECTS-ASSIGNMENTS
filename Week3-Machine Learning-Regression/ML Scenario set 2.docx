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bfg7h6zjgpr" w:colFirst="0" w:colLast="0"/>
      <w:bookmarkEnd w:id="0"/>
      <w:bookmarkStart w:id="1" w:name="_heading=h.72cf9bls5o9m" w:colFirst="0" w:colLast="0"/>
      <w:bookmarkEnd w:id="1"/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5AFA3A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653E5CD5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247C487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63360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DkhYW/uAEAAIE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85AFA3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653E5CD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47C487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6"/>
          <w:szCs w:val="26"/>
          <w:rtl w:val="0"/>
        </w:rPr>
        <w:t>1. Predicting Loan Default</w:t>
      </w:r>
    </w:p>
    <w:p w14:paraId="00000002">
      <w:pPr>
        <w:spacing w:before="240" w:after="240"/>
        <w:rPr>
          <w:b/>
        </w:rPr>
      </w:pPr>
      <w:r>
        <w:rPr>
          <w:rtl w:val="0"/>
        </w:rPr>
        <w:t xml:space="preserve">💡 </w:t>
      </w:r>
      <w:r>
        <w:rPr>
          <w:b/>
          <w:rtl w:val="0"/>
        </w:rPr>
        <w:t>Scenario:</w:t>
      </w:r>
      <w:r>
        <w:rPr>
          <w:rtl w:val="0"/>
        </w:rPr>
        <w:t xml:space="preserve"> A bank wants to predict whether a loan applicant will default based on credit score, income, and past loan history.</w:t>
      </w:r>
      <w:r>
        <w:rPr>
          <w:rtl w:val="0"/>
        </w:rPr>
        <w:br w:type="textWrapping"/>
      </w:r>
      <w:r>
        <w:rPr>
          <w:rtl w:val="0"/>
        </w:rPr>
        <w:t xml:space="preserve"> 👉 </w:t>
      </w:r>
      <w:r>
        <w:rPr>
          <w:b/>
          <w:rtl w:val="0"/>
        </w:rPr>
        <w:t>a. Identify the problem type:</w:t>
      </w:r>
      <w:r>
        <w:rPr>
          <w:rtl w:val="0"/>
        </w:rPr>
        <w:t xml:space="preserve"> Classification</w:t>
      </w:r>
      <w:r>
        <w:rPr>
          <w:rtl w:val="0"/>
        </w:rPr>
        <w:br w:type="textWrapping"/>
      </w:r>
      <w:r>
        <w:rPr>
          <w:rtl w:val="0"/>
        </w:rPr>
        <w:t xml:space="preserve"> 👉 </w:t>
      </w:r>
      <w:r>
        <w:rPr>
          <w:b/>
          <w:rtl w:val="0"/>
        </w:rPr>
        <w:t>b. Step-by-step logic:</w:t>
      </w:r>
    </w:p>
    <w:p w14:paraId="00000003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b/>
          <w:rtl w:val="0"/>
        </w:rPr>
        <w:t>Collect Data</w:t>
      </w:r>
      <w:r>
        <w:rPr>
          <w:rtl w:val="0"/>
        </w:rPr>
        <w:t xml:space="preserve"> – Gather customer financial history, credit scores, and loan repayment records.</w:t>
      </w:r>
      <w:r>
        <w:rPr>
          <w:rtl w:val="0"/>
        </w:rPr>
        <w:br w:type="textWrapping"/>
      </w:r>
    </w:p>
    <w:p w14:paraId="00000004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Preprocess Data</w:t>
      </w:r>
      <w:r>
        <w:rPr>
          <w:rtl w:val="0"/>
        </w:rPr>
        <w:t xml:space="preserve"> – Handle missing values, normalize numerical features, and encode categorical variables.</w:t>
      </w:r>
      <w:r>
        <w:rPr>
          <w:rtl w:val="0"/>
        </w:rPr>
        <w:br w:type="textWrapping"/>
      </w:r>
    </w:p>
    <w:p w14:paraId="00000005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Split Dataset</w:t>
      </w:r>
      <w:r>
        <w:rPr>
          <w:rtl w:val="0"/>
        </w:rPr>
        <w:t xml:space="preserve"> – Divide the dataset into training and testing sets.</w:t>
      </w:r>
      <w:r>
        <w:rPr>
          <w:rtl w:val="0"/>
        </w:rPr>
        <w:br w:type="textWrapping"/>
      </w:r>
    </w:p>
    <w:p w14:paraId="00000006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Choose Algorithm</w:t>
      </w:r>
      <w:r>
        <w:rPr>
          <w:rtl w:val="0"/>
        </w:rPr>
        <w:t xml:space="preserve"> – Use Logistic Regression, Decision Trees, or Random Forest.</w:t>
      </w:r>
      <w:r>
        <w:rPr>
          <w:rtl w:val="0"/>
        </w:rPr>
        <w:br w:type="textWrapping"/>
      </w:r>
    </w:p>
    <w:p w14:paraId="00000007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Train Model</w:t>
      </w:r>
      <w:r>
        <w:rPr>
          <w:rtl w:val="0"/>
        </w:rPr>
        <w:t xml:space="preserve"> – Fit the model using labeled loan default data.</w:t>
      </w:r>
      <w:r>
        <w:rPr>
          <w:rtl w:val="0"/>
        </w:rPr>
        <w:br w:type="textWrapping"/>
      </w:r>
    </w:p>
    <w:p w14:paraId="00000008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Evaluate Performance</w:t>
      </w:r>
      <w:r>
        <w:rPr>
          <w:rtl w:val="0"/>
        </w:rPr>
        <w:t xml:space="preserve"> – Use AUC-ROC, Precision, Recall, and F1-score.</w:t>
      </w:r>
      <w:r>
        <w:rPr>
          <w:rtl w:val="0"/>
        </w:rPr>
        <w:br w:type="textWrapping"/>
      </w:r>
    </w:p>
    <w:p w14:paraId="00000009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b/>
          <w:rtl w:val="0"/>
        </w:rPr>
        <w:t>Make Predictions</w:t>
      </w:r>
      <w:r>
        <w:rPr>
          <w:rtl w:val="0"/>
        </w:rPr>
        <w:t xml:space="preserve"> – Predict loan default for new applicants.</w:t>
      </w:r>
      <w:r>
        <w:rPr>
          <w:rtl w:val="0"/>
        </w:rPr>
        <w:br w:type="textWrapping"/>
      </w:r>
    </w:p>
    <w:p w14:paraId="0000000A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2tkiwp3g9iy6" w:colFirst="0" w:colLast="0"/>
      <w:bookmarkEnd w:id="2"/>
      <w:r>
        <w:rPr>
          <w:b/>
          <w:color w:val="000000"/>
          <w:sz w:val="26"/>
          <w:szCs w:val="26"/>
          <w:rtl w:val="0"/>
        </w:rPr>
        <w:t>2. Forecasting Demand for a Retail Store</w:t>
      </w:r>
    </w:p>
    <w:p w14:paraId="0000000B">
      <w:pPr>
        <w:spacing w:before="240" w:after="240"/>
        <w:rPr>
          <w:b/>
        </w:rPr>
      </w:pPr>
      <w:r>
        <w:rPr>
          <w:rtl w:val="0"/>
        </w:rPr>
        <w:t xml:space="preserve">💡 </w:t>
      </w:r>
      <w:r>
        <w:rPr>
          <w:b/>
          <w:rtl w:val="0"/>
        </w:rPr>
        <w:t>Scenario:</w:t>
      </w:r>
      <w:r>
        <w:rPr>
          <w:rtl w:val="0"/>
        </w:rPr>
        <w:t xml:space="preserve"> A retail store wants to predict the demand for different products to optimize inventory levels.</w:t>
      </w:r>
      <w:r>
        <w:rPr>
          <w:rtl w:val="0"/>
        </w:rPr>
        <w:br w:type="textWrapping"/>
      </w:r>
      <w:r>
        <w:rPr>
          <w:rtl w:val="0"/>
        </w:rPr>
        <w:t xml:space="preserve"> 👉 </w:t>
      </w:r>
      <w:r>
        <w:rPr>
          <w:b/>
          <w:rtl w:val="0"/>
        </w:rPr>
        <w:t>a. Identify the problem type:</w:t>
      </w:r>
      <w:r>
        <w:rPr>
          <w:rtl w:val="0"/>
        </w:rPr>
        <w:t xml:space="preserve"> Regression</w:t>
      </w:r>
      <w:r>
        <w:rPr>
          <w:rtl w:val="0"/>
        </w:rPr>
        <w:br w:type="textWrapping"/>
      </w:r>
      <w:r>
        <w:rPr>
          <w:rtl w:val="0"/>
        </w:rPr>
        <w:t xml:space="preserve"> 👉 </w:t>
      </w:r>
      <w:r>
        <w:rPr>
          <w:b/>
          <w:rtl w:val="0"/>
        </w:rPr>
        <w:t>b. Step-by-step logic:</w:t>
      </w:r>
    </w:p>
    <w:p w14:paraId="0000000C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b/>
          <w:rtl w:val="0"/>
        </w:rPr>
        <w:t>Collect Data</w:t>
      </w:r>
      <w:r>
        <w:rPr>
          <w:rtl w:val="0"/>
        </w:rPr>
        <w:t xml:space="preserve"> – Gather past sales data, seasonal trends, and product demand.</w:t>
      </w:r>
      <w:r>
        <w:rPr>
          <w:rtl w:val="0"/>
        </w:rPr>
        <w:br w:type="textWrapping"/>
      </w:r>
    </w:p>
    <w:p w14:paraId="0000000D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Preprocess Data</w:t>
      </w:r>
      <w:r>
        <w:rPr>
          <w:rtl w:val="0"/>
        </w:rPr>
        <w:t xml:space="preserve"> – Handle missing values, normalize numerical data, and remove outliers.</w:t>
      </w:r>
      <w:r>
        <w:rPr>
          <w:rtl w:val="0"/>
        </w:rPr>
        <w:br w:type="textWrapping"/>
      </w:r>
    </w:p>
    <w:p w14:paraId="0000000E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Split Dataset</w:t>
      </w:r>
      <w:r>
        <w:rPr>
          <w:rtl w:val="0"/>
        </w:rPr>
        <w:t xml:space="preserve"> – Divide the data into training and testing sets.</w:t>
      </w:r>
      <w:r>
        <w:rPr>
          <w:rtl w:val="0"/>
        </w:rPr>
        <w:br w:type="textWrapping"/>
      </w:r>
    </w:p>
    <w:p w14:paraId="0000000F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Choose Algorithm</w:t>
      </w:r>
      <w:r>
        <w:rPr>
          <w:rtl w:val="0"/>
        </w:rPr>
        <w:t xml:space="preserve"> – Use Linear Regression, Random Forest Regression, or XGBoost.</w:t>
      </w:r>
      <w:r>
        <w:rPr>
          <w:rtl w:val="0"/>
        </w:rPr>
        <w:br w:type="textWrapping"/>
      </w:r>
    </w:p>
    <w:p w14:paraId="00000010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Train Model</w:t>
      </w:r>
      <w:r>
        <w:rPr>
          <w:rtl w:val="0"/>
        </w:rPr>
        <w:t xml:space="preserve"> – Fit the model using historical demand data.</w:t>
      </w:r>
      <w:r>
        <w:rPr>
          <w:rtl w:val="0"/>
        </w:rPr>
        <w:br w:type="textWrapping"/>
      </w:r>
    </w:p>
    <w:p w14:paraId="00000011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Evaluate Performance</w:t>
      </w:r>
      <w:r>
        <w:rPr>
          <w:rtl w:val="0"/>
        </w:rPr>
        <w:t xml:space="preserve"> – Use RMSE and R² score.</w:t>
      </w:r>
      <w:r>
        <w:rPr>
          <w:rtl w:val="0"/>
        </w:rPr>
        <w:br w:type="textWrapping"/>
      </w:r>
    </w:p>
    <w:p w14:paraId="00000012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b/>
          <w:rtl w:val="0"/>
        </w:rPr>
        <w:t>Make Predictions</w:t>
      </w:r>
      <w:r>
        <w:rPr>
          <w:rtl w:val="0"/>
        </w:rPr>
        <w:t xml:space="preserve"> – Forecast demand f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64384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66432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CrJ8jp3AAAAA0BAAAPAAAAAAAAAAEAIAAAACIAAABk&#10;cnMvZG93bnJldi54bWxQSwECFAAUAAAACACHTuJAUf7WdxsCAAATBQAADgAAAAAAAAABACAAAAAr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top:-72pt;height:147pt;width:148.5pt;mso-position-horizontal:left;mso-position-horizontal-relative:page;z-index:251665408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A3/YMQ2QAAAAkBAAAPAAAAAAAAAAEAIAAAACIAAABkcnMvZG93bnJldi54bWxQSwECFAAU&#10;AAAACACHTuJA9EyYRQkCAAD7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18E2B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35D08DA8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4B44BF5E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67456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AxIqePuAEAAIA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018E2B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35D08DA8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4B44BF5E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tl w:val="0"/>
        </w:rPr>
        <w:t>or upcoming sales periods.</w:t>
      </w:r>
      <w:r>
        <w:rPr>
          <w:rtl w:val="0"/>
        </w:rPr>
        <w:br w:type="textWrapping"/>
      </w:r>
    </w:p>
    <w:p w14:paraId="00000013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7j9o3hbu6bti" w:colFirst="0" w:colLast="0"/>
      <w:bookmarkEnd w:id="3"/>
      <w:r>
        <w:rPr>
          <w:b/>
          <w:color w:val="000000"/>
          <w:sz w:val="26"/>
          <w:szCs w:val="26"/>
          <w:rtl w:val="0"/>
        </w:rPr>
        <w:t>3. Detecting Defective Products in Manufacturing</w:t>
      </w:r>
    </w:p>
    <w:p w14:paraId="00000014">
      <w:pPr>
        <w:spacing w:before="240" w:after="240"/>
        <w:rPr>
          <w:b/>
        </w:rPr>
      </w:pPr>
      <w:r>
        <w:rPr>
          <w:rtl w:val="0"/>
        </w:rPr>
        <w:t xml:space="preserve">💡 </w:t>
      </w:r>
      <w:r>
        <w:rPr>
          <w:b/>
          <w:rtl w:val="0"/>
        </w:rPr>
        <w:t>Scenario:</w:t>
      </w:r>
      <w:r>
        <w:rPr>
          <w:rtl w:val="0"/>
        </w:rPr>
        <w:t xml:space="preserve"> A factory wants to detect whether a manufactured product is defective based on sensor readings and quality control data.</w:t>
      </w:r>
      <w:r>
        <w:rPr>
          <w:rtl w:val="0"/>
        </w:rPr>
        <w:br w:type="textWrapping"/>
      </w:r>
      <w:r>
        <w:rPr>
          <w:rtl w:val="0"/>
        </w:rPr>
        <w:t xml:space="preserve"> 👉 </w:t>
      </w:r>
      <w:r>
        <w:rPr>
          <w:b/>
          <w:rtl w:val="0"/>
        </w:rPr>
        <w:t>a. Identify the problem type:</w:t>
      </w:r>
      <w:r>
        <w:rPr>
          <w:rtl w:val="0"/>
        </w:rPr>
        <w:t xml:space="preserve"> Classification</w:t>
      </w:r>
      <w:r>
        <w:rPr>
          <w:rtl w:val="0"/>
        </w:rPr>
        <w:br w:type="textWrapping"/>
      </w:r>
      <w:r>
        <w:rPr>
          <w:rtl w:val="0"/>
        </w:rPr>
        <w:t xml:space="preserve"> 👉 </w:t>
      </w:r>
      <w:r>
        <w:rPr>
          <w:b/>
          <w:rtl w:val="0"/>
        </w:rPr>
        <w:t>b. Step-by-step logic:</w:t>
      </w:r>
    </w:p>
    <w:p w14:paraId="00000015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b/>
          <w:rtl w:val="0"/>
        </w:rPr>
        <w:t>Collect Data</w:t>
      </w:r>
      <w:r>
        <w:rPr>
          <w:rtl w:val="0"/>
        </w:rPr>
        <w:t xml:space="preserve"> – Gather sensor readings, production details, and defect labels.</w:t>
      </w:r>
      <w:r>
        <w:rPr>
          <w:rtl w:val="0"/>
        </w:rPr>
        <w:br w:type="textWrapping"/>
      </w:r>
    </w:p>
    <w:p w14:paraId="00000016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Preprocess Data</w:t>
      </w:r>
      <w:r>
        <w:rPr>
          <w:rtl w:val="0"/>
        </w:rPr>
        <w:t xml:space="preserve"> – Handle missing values, normalize numerical values, and encode categorical features.</w:t>
      </w:r>
      <w:r>
        <w:rPr>
          <w:rtl w:val="0"/>
        </w:rPr>
        <w:br w:type="textWrapping"/>
      </w:r>
    </w:p>
    <w:p w14:paraId="00000017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Split Dataset</w:t>
      </w:r>
      <w:r>
        <w:rPr>
          <w:rtl w:val="0"/>
        </w:rPr>
        <w:t xml:space="preserve"> – Divide the data into training and testing sets.</w:t>
      </w:r>
      <w:r>
        <w:rPr>
          <w:rtl w:val="0"/>
        </w:rPr>
        <w:br w:type="textWrapping"/>
      </w:r>
    </w:p>
    <w:p w14:paraId="00000018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Choose Algorithm</w:t>
      </w:r>
      <w:r>
        <w:rPr>
          <w:rtl w:val="0"/>
        </w:rPr>
        <w:t xml:space="preserve"> – Use Decision Trees, Support Vector Machines, or Neural Networks.</w:t>
      </w:r>
      <w:r>
        <w:rPr>
          <w:rtl w:val="0"/>
        </w:rPr>
        <w:br w:type="textWrapping"/>
      </w:r>
    </w:p>
    <w:p w14:paraId="00000019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Train Model</w:t>
      </w:r>
      <w:r>
        <w:rPr>
          <w:rtl w:val="0"/>
        </w:rPr>
        <w:t xml:space="preserve"> – Fit the model using labeled defect data.</w:t>
      </w:r>
      <w:r>
        <w:rPr>
          <w:rtl w:val="0"/>
        </w:rPr>
        <w:br w:type="textWrapping"/>
      </w:r>
    </w:p>
    <w:p w14:paraId="0000001A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Evaluate Performance</w:t>
      </w:r>
      <w:r>
        <w:rPr>
          <w:rtl w:val="0"/>
        </w:rPr>
        <w:t xml:space="preserve"> – Use accuracy, precision, recall, and F1-score.</w:t>
      </w:r>
      <w:r>
        <w:rPr>
          <w:rtl w:val="0"/>
        </w:rPr>
        <w:br w:type="textWrapping"/>
      </w:r>
    </w:p>
    <w:p w14:paraId="0000001B">
      <w:pPr>
        <w:numPr>
          <w:ilvl w:val="0"/>
          <w:numId w:val="3"/>
        </w:numPr>
        <w:spacing w:before="0" w:beforeAutospacing="0" w:after="240"/>
        <w:ind w:left="720" w:hanging="360"/>
      </w:pPr>
      <w:r>
        <w:rPr>
          <w:b/>
          <w:rtl w:val="0"/>
        </w:rPr>
        <w:t>Deploy Model</w:t>
      </w:r>
      <w:r>
        <w:rPr>
          <w:rtl w:val="0"/>
        </w:rPr>
        <w:t xml:space="preserve"> – Detect defective products in real time.</w:t>
      </w:r>
      <w:r>
        <w:rPr>
          <w:rtl w:val="0"/>
        </w:rPr>
        <w:br w:type="textWrapping"/>
      </w:r>
    </w:p>
    <w:p w14:paraId="0000001C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gsmc2ry7lpzc" w:colFirst="0" w:colLast="0"/>
      <w:bookmarkEnd w:id="4"/>
      <w:r>
        <w:rPr>
          <w:b/>
          <w:color w:val="000000"/>
          <w:sz w:val="26"/>
          <w:szCs w:val="26"/>
          <w:rtl w:val="0"/>
        </w:rPr>
        <w:t>4. Classifying Medical Diagnoses</w:t>
      </w:r>
    </w:p>
    <w:p w14:paraId="0000001D">
      <w:pPr>
        <w:spacing w:before="240" w:after="240"/>
        <w:rPr>
          <w:b/>
        </w:rPr>
      </w:pPr>
      <w:r>
        <w:rPr>
          <w:rtl w:val="0"/>
        </w:rPr>
        <w:t xml:space="preserve">💡 </w:t>
      </w:r>
      <w:r>
        <w:rPr>
          <w:b/>
          <w:rtl w:val="0"/>
        </w:rPr>
        <w:t>Scenario:</w:t>
      </w:r>
      <w:r>
        <w:rPr>
          <w:rtl w:val="0"/>
        </w:rPr>
        <w:t xml:space="preserve"> A healthcare provider wants to classify patient symptoms into different disease categories.</w:t>
      </w:r>
      <w:r>
        <w:rPr>
          <w:rtl w:val="0"/>
        </w:rPr>
        <w:br w:type="textWrapping"/>
      </w:r>
      <w:r>
        <w:rPr>
          <w:rtl w:val="0"/>
        </w:rPr>
        <w:t xml:space="preserve"> 👉 </w:t>
      </w:r>
      <w:r>
        <w:rPr>
          <w:b/>
          <w:rtl w:val="0"/>
        </w:rPr>
        <w:t>a. Identify the problem type:</w:t>
      </w:r>
      <w:r>
        <w:rPr>
          <w:rtl w:val="0"/>
        </w:rPr>
        <w:t xml:space="preserve"> Classification</w:t>
      </w:r>
      <w:r>
        <w:rPr>
          <w:rtl w:val="0"/>
        </w:rPr>
        <w:br w:type="textWrapping"/>
      </w:r>
      <w:r>
        <w:rPr>
          <w:rtl w:val="0"/>
        </w:rPr>
        <w:t xml:space="preserve"> 👉 </w:t>
      </w:r>
      <w:r>
        <w:rPr>
          <w:b/>
          <w:rtl w:val="0"/>
        </w:rPr>
        <w:t>b. Step-by-step logic:</w:t>
      </w:r>
    </w:p>
    <w:p w14:paraId="0000001E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b/>
          <w:rtl w:val="0"/>
        </w:rPr>
        <w:t>Collect Data</w:t>
      </w:r>
      <w:r>
        <w:rPr>
          <w:rtl w:val="0"/>
        </w:rPr>
        <w:t xml:space="preserve"> – Gather patient records with symptoms and diagnoses.</w:t>
      </w:r>
      <w:r>
        <w:rPr>
          <w:rtl w:val="0"/>
        </w:rPr>
        <w:br w:type="textWrapping"/>
      </w:r>
    </w:p>
    <w:p w14:paraId="0000001F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Preprocess Data</w:t>
      </w:r>
      <w:r>
        <w:rPr>
          <w:rtl w:val="0"/>
        </w:rPr>
        <w:t xml:space="preserve"> – Handle missing values, normalize medical test results, and encode categorical features.</w:t>
      </w:r>
      <w:r>
        <w:rPr>
          <w:rtl w:val="0"/>
        </w:rPr>
        <w:br w:type="textWrapping"/>
      </w:r>
    </w:p>
    <w:p w14:paraId="00000020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Split Dataset</w:t>
      </w:r>
      <w:r>
        <w:rPr>
          <w:rtl w:val="0"/>
        </w:rPr>
        <w:t xml:space="preserve"> – Train-test split.</w:t>
      </w:r>
      <w:r>
        <w:rPr>
          <w:rtl w:val="0"/>
        </w:rPr>
        <w:br w:type="textWrapping"/>
      </w:r>
    </w:p>
    <w:p w14:paraId="00000021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Choose Algorithm</w:t>
      </w:r>
      <w:r>
        <w:rPr>
          <w:rtl w:val="0"/>
        </w:rPr>
        <w:t xml:space="preserve"> – Use Random Forest, Naive Bayes, or Gradient Boosting.</w:t>
      </w:r>
      <w:r>
        <w:rPr>
          <w:rtl w:val="0"/>
        </w:rPr>
        <w:br w:type="textWrapping"/>
      </w:r>
    </w:p>
    <w:p w14:paraId="00000022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Train Model</w:t>
      </w:r>
      <w:r>
        <w:rPr>
          <w:rtl w:val="0"/>
        </w:rPr>
        <w:t xml:space="preserve"> – Fit the model using labeled medical data.</w:t>
      </w:r>
      <w:r>
        <w:rPr>
          <w:rtl w:val="0"/>
        </w:rPr>
        <w:br w:type="textWrapping"/>
      </w:r>
    </w:p>
    <w:p w14:paraId="00000023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Evaluate Model</w:t>
      </w:r>
      <w:r>
        <w:rPr>
          <w:rtl w:val="0"/>
        </w:rPr>
        <w:t xml:space="preserve"> – Use acc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68480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70528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2K0Zi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top:-72pt;height:147pt;width:148.5pt;mso-position-horizontal:left;mso-position-horizontal-relative:page;z-index:251669504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2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82B422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0F1155B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4E0B0A98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71552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uXqJZ1wAAAAsBAAAPAAAAAAAAAAEAIAAAACIAAABkcnMvZG93bnJldi54bWxQSwECFAAU&#10;AAAACACHTuJAJULGmrkBAACBAwAADgAAAAAAAAABACAAAAAm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D82B422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0F1155B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4E0B0A98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tl w:val="0"/>
        </w:rPr>
        <w:t>uracy, confusion matrix, and F1-score.</w:t>
      </w:r>
      <w:r>
        <w:rPr>
          <w:rtl w:val="0"/>
        </w:rPr>
        <w:br w:type="textWrapping"/>
      </w:r>
    </w:p>
    <w:p w14:paraId="00000024">
      <w:pPr>
        <w:numPr>
          <w:ilvl w:val="0"/>
          <w:numId w:val="4"/>
        </w:numPr>
        <w:spacing w:before="0" w:beforeAutospacing="0" w:after="240"/>
        <w:ind w:left="720" w:hanging="360"/>
      </w:pPr>
      <w:r>
        <w:rPr>
          <w:b/>
          <w:rtl w:val="0"/>
        </w:rPr>
        <w:t>Make Predictions</w:t>
      </w:r>
      <w:r>
        <w:rPr>
          <w:rtl w:val="0"/>
        </w:rPr>
        <w:t xml:space="preserve"> – Predict disease category based on patient symptoms.</w:t>
      </w:r>
      <w:r>
        <w:rPr>
          <w:rtl w:val="0"/>
        </w:rPr>
        <w:br w:type="textWrapping"/>
      </w:r>
    </w:p>
    <w:p w14:paraId="00000025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7tml452gr6pp" w:colFirst="0" w:colLast="0"/>
      <w:bookmarkEnd w:id="5"/>
      <w:r>
        <w:rPr>
          <w:b/>
          <w:color w:val="000000"/>
          <w:sz w:val="26"/>
          <w:szCs w:val="26"/>
          <w:rtl w:val="0"/>
        </w:rPr>
        <w:t>5. Identifying Fake Online Reviews</w:t>
      </w:r>
    </w:p>
    <w:p w14:paraId="00000026">
      <w:pPr>
        <w:spacing w:before="240" w:after="240"/>
        <w:rPr>
          <w:b/>
        </w:rPr>
      </w:pPr>
      <w:r>
        <w:rPr>
          <w:rtl w:val="0"/>
        </w:rPr>
        <w:t xml:space="preserve">💡 </w:t>
      </w:r>
      <w:r>
        <w:rPr>
          <w:b/>
          <w:rtl w:val="0"/>
        </w:rPr>
        <w:t>Scenario:</w:t>
      </w:r>
      <w:r>
        <w:rPr>
          <w:rtl w:val="0"/>
        </w:rPr>
        <w:t xml:space="preserve"> An e-commerce company wants to detect fake reviews posted by bots or fraudsters.</w:t>
      </w:r>
      <w:r>
        <w:rPr>
          <w:rtl w:val="0"/>
        </w:rPr>
        <w:br w:type="textWrapping"/>
      </w:r>
      <w:r>
        <w:rPr>
          <w:rtl w:val="0"/>
        </w:rPr>
        <w:t xml:space="preserve"> 👉 </w:t>
      </w:r>
      <w:r>
        <w:rPr>
          <w:b/>
          <w:rtl w:val="0"/>
        </w:rPr>
        <w:t>a. Identify the problem type:</w:t>
      </w:r>
      <w:r>
        <w:rPr>
          <w:rtl w:val="0"/>
        </w:rPr>
        <w:t xml:space="preserve"> Classification</w:t>
      </w:r>
      <w:r>
        <w:rPr>
          <w:rtl w:val="0"/>
        </w:rPr>
        <w:br w:type="textWrapping"/>
      </w:r>
      <w:r>
        <w:rPr>
          <w:rtl w:val="0"/>
        </w:rPr>
        <w:t xml:space="preserve"> 👉 </w:t>
      </w:r>
      <w:r>
        <w:rPr>
          <w:b/>
          <w:rtl w:val="0"/>
        </w:rPr>
        <w:t>b. Step-by-step logic:</w:t>
      </w:r>
    </w:p>
    <w:p w14:paraId="00000027">
      <w:pPr>
        <w:numPr>
          <w:ilvl w:val="0"/>
          <w:numId w:val="5"/>
        </w:numPr>
        <w:spacing w:before="240" w:after="0" w:afterAutospacing="0"/>
        <w:ind w:left="720" w:hanging="360"/>
      </w:pPr>
      <w:r>
        <w:rPr>
          <w:b/>
          <w:rtl w:val="0"/>
        </w:rPr>
        <w:t>Collect Data</w:t>
      </w:r>
      <w:r>
        <w:rPr>
          <w:rtl w:val="0"/>
        </w:rPr>
        <w:t xml:space="preserve"> – Gather a dataset of real and fake reviews.</w:t>
      </w:r>
      <w:r>
        <w:rPr>
          <w:rtl w:val="0"/>
        </w:rPr>
        <w:br w:type="textWrapping"/>
      </w:r>
    </w:p>
    <w:p w14:paraId="00000028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Preprocess Data</w:t>
      </w:r>
      <w:r>
        <w:rPr>
          <w:rtl w:val="0"/>
        </w:rPr>
        <w:t xml:space="preserve"> – Tokenize text, remove stopwords, and vectorize using TF-IDF.</w:t>
      </w:r>
      <w:r>
        <w:rPr>
          <w:rtl w:val="0"/>
        </w:rPr>
        <w:br w:type="textWrapping"/>
      </w:r>
    </w:p>
    <w:p w14:paraId="00000029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Feature Engineering</w:t>
      </w:r>
      <w:r>
        <w:rPr>
          <w:rtl w:val="0"/>
        </w:rPr>
        <w:t xml:space="preserve"> – Identify suspicious patterns like repetitive words, unnatural phrasing, and review frequency.</w:t>
      </w:r>
      <w:r>
        <w:rPr>
          <w:rtl w:val="0"/>
        </w:rPr>
        <w:br w:type="textWrapping"/>
      </w:r>
    </w:p>
    <w:p w14:paraId="0000002A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Split Dataset</w:t>
      </w:r>
      <w:r>
        <w:rPr>
          <w:rtl w:val="0"/>
        </w:rPr>
        <w:t xml:space="preserve"> – Divide data into training and testing sets.</w:t>
      </w:r>
      <w:r>
        <w:rPr>
          <w:rtl w:val="0"/>
        </w:rPr>
        <w:br w:type="textWrapping"/>
      </w:r>
    </w:p>
    <w:p w14:paraId="0000002B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Choose Algorithm</w:t>
      </w:r>
      <w:r>
        <w:rPr>
          <w:rtl w:val="0"/>
        </w:rPr>
        <w:t xml:space="preserve"> – Use Naive Bayes, Logistic Regression, or Transformer models.</w:t>
      </w:r>
      <w:r>
        <w:rPr>
          <w:rtl w:val="0"/>
        </w:rPr>
        <w:br w:type="textWrapping"/>
      </w:r>
    </w:p>
    <w:p w14:paraId="0000002C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Train Model</w:t>
      </w:r>
      <w:r>
        <w:rPr>
          <w:rtl w:val="0"/>
        </w:rPr>
        <w:t xml:space="preserve"> – Fit the model on labeled review data.</w:t>
      </w:r>
      <w:r>
        <w:rPr>
          <w:rtl w:val="0"/>
        </w:rPr>
        <w:br w:type="textWrapping"/>
      </w:r>
    </w:p>
    <w:p w14:paraId="0000002D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Evaluate Performance</w:t>
      </w:r>
      <w:r>
        <w:rPr>
          <w:rtl w:val="0"/>
        </w:rPr>
        <w:t xml:space="preserve"> – Use accuracy, F1-score, and confusion matrix.</w:t>
      </w:r>
      <w:r>
        <w:rPr>
          <w:rtl w:val="0"/>
        </w:rPr>
        <w:br w:type="textWrapping"/>
      </w:r>
    </w:p>
    <w:p w14:paraId="0000002E">
      <w:pPr>
        <w:numPr>
          <w:ilvl w:val="0"/>
          <w:numId w:val="5"/>
        </w:numPr>
        <w:spacing w:before="0" w:beforeAutospacing="0" w:after="240"/>
        <w:ind w:left="720" w:hanging="360"/>
      </w:pPr>
      <w:r>
        <w:rPr>
          <w:b/>
          <w:rtl w:val="0"/>
        </w:rPr>
        <w:t>Make Predictions</w:t>
      </w:r>
      <w:r>
        <w:rPr>
          <w:rtl w:val="0"/>
        </w:rPr>
        <w:t xml:space="preserve"> – Detect fake reviews in real-time.</w:t>
      </w:r>
      <w:r>
        <w:rPr>
          <w:rtl w:val="0"/>
        </w:rPr>
        <w:br w:type="textWrapping"/>
      </w:r>
    </w:p>
    <w:p w14:paraId="0000002F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gji8mtp040v0" w:colFirst="0" w:colLast="0"/>
      <w:bookmarkEnd w:id="6"/>
      <w:r>
        <w:rPr>
          <w:b/>
          <w:color w:val="000000"/>
          <w:sz w:val="26"/>
          <w:szCs w:val="26"/>
          <w:rtl w:val="0"/>
        </w:rPr>
        <w:t>6. Predicting Stock Market Trends</w:t>
      </w:r>
    </w:p>
    <w:p w14:paraId="00000030">
      <w:pPr>
        <w:spacing w:before="240" w:after="240"/>
        <w:rPr>
          <w:b/>
        </w:rPr>
      </w:pPr>
      <w:r>
        <w:rPr>
          <w:rtl w:val="0"/>
        </w:rPr>
        <w:t xml:space="preserve">💡 </w:t>
      </w:r>
      <w:r>
        <w:rPr>
          <w:b/>
          <w:rtl w:val="0"/>
        </w:rPr>
        <w:t>Scenario:</w:t>
      </w:r>
      <w:r>
        <w:rPr>
          <w:rtl w:val="0"/>
        </w:rPr>
        <w:t xml:space="preserve"> A financial firm wants to predict stock price movement based on historical price data and market indicators.</w:t>
      </w:r>
      <w:r>
        <w:rPr>
          <w:rtl w:val="0"/>
        </w:rPr>
        <w:br w:type="textWrapping"/>
      </w:r>
      <w:r>
        <w:rPr>
          <w:rtl w:val="0"/>
        </w:rPr>
        <w:t xml:space="preserve"> 👉 </w:t>
      </w:r>
      <w:r>
        <w:rPr>
          <w:b/>
          <w:rtl w:val="0"/>
        </w:rPr>
        <w:t>a. Identify the problem type:</w:t>
      </w:r>
      <w:r>
        <w:rPr>
          <w:rtl w:val="0"/>
        </w:rPr>
        <w:t xml:space="preserve"> Regression</w:t>
      </w:r>
      <w:r>
        <w:rPr>
          <w:rtl w:val="0"/>
        </w:rPr>
        <w:br w:type="textWrapping"/>
      </w:r>
      <w:r>
        <w:rPr>
          <w:rtl w:val="0"/>
        </w:rPr>
        <w:t xml:space="preserve"> 👉 </w:t>
      </w:r>
      <w:r>
        <w:rPr>
          <w:b/>
          <w:rtl w:val="0"/>
        </w:rPr>
        <w:t>b. Step-by-step logic:</w:t>
      </w:r>
    </w:p>
    <w:p w14:paraId="00000031"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b/>
          <w:rtl w:val="0"/>
        </w:rPr>
        <w:t>Collect Data</w:t>
      </w:r>
      <w:r>
        <w:rPr>
          <w:rtl w:val="0"/>
        </w:rPr>
        <w:t xml:space="preserve"> – Gather historical stock prices, trading volumes, and economic indicators.</w:t>
      </w:r>
      <w:r>
        <w:rPr>
          <w:rtl w:val="0"/>
        </w:rPr>
        <w:br w:type="textWrapping"/>
      </w:r>
    </w:p>
    <w:p w14:paraId="00000032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Preprocess Data</w:t>
      </w:r>
      <w:r>
        <w:rPr>
          <w:rtl w:val="0"/>
        </w:rPr>
        <w:t xml:space="preserve"> – Handle missing values, normalize price changes, and engineer features like moving averages.</w:t>
      </w:r>
      <w:r>
        <w:rPr>
          <w:rtl w:val="0"/>
        </w:rPr>
        <w:br w:type="textWrapping"/>
      </w:r>
    </w:p>
    <w:p w14:paraId="00000033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Split Dataset</w:t>
      </w:r>
      <w:r>
        <w:rPr>
          <w:rtl w:val="0"/>
        </w:rPr>
        <w:t xml:space="preserve"> – Train-test split.</w:t>
      </w:r>
      <w:r>
        <w:rPr>
          <w:rtl w:val="0"/>
        </w:rPr>
        <w:br w:type="textWrapping"/>
      </w:r>
    </w:p>
    <w:p w14:paraId="00000034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Choose Algorithm</w:t>
      </w:r>
      <w:r>
        <w:rPr>
          <w:rtl w:val="0"/>
        </w:rPr>
        <w:t xml:space="preserve"> – Use Ra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13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72576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14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74624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CrJ8jp3AAAAA0BAAAPAAAAAAAAAAEAIAAAACIAAABk&#10;cnMvZG93bnJldi54bWxQSwECFAAUAAAACACHTuJAD9dlKBsCAAAVBQAADgAAAAAAAAABACAAAAAr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15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top:-72pt;height:147pt;width:148.5pt;mso-position-horizontal:left;mso-position-horizontal-relative:page;z-index:251673600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8DCB3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55AA147C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423251D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75648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uXqJZ1wAAAAsBAAAPAAAAAAAAAAEAIAAAACIAAABkcnMvZG93bnJldi54bWxQSwECFAAU&#10;AAAACACHTuJAp81B0LkBAACBAwAADgAAAAAAAAABACAAAAAm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D8DCB3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55AA147C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423251D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tl w:val="0"/>
        </w:rPr>
        <w:t>ndom Forest Regression, LSTMs, or Gradient Boosting.</w:t>
      </w:r>
      <w:r>
        <w:rPr>
          <w:rtl w:val="0"/>
        </w:rPr>
        <w:br w:type="textWrapping"/>
      </w:r>
    </w:p>
    <w:p w14:paraId="00000035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Train Model</w:t>
      </w:r>
      <w:r>
        <w:rPr>
          <w:rtl w:val="0"/>
        </w:rPr>
        <w:t xml:space="preserve"> – Fit the model on historical stock data.</w:t>
      </w:r>
      <w:r>
        <w:rPr>
          <w:rtl w:val="0"/>
        </w:rPr>
        <w:br w:type="textWrapping"/>
      </w:r>
    </w:p>
    <w:p w14:paraId="00000036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Evaluate Performance</w:t>
      </w:r>
      <w:r>
        <w:rPr>
          <w:rtl w:val="0"/>
        </w:rPr>
        <w:t xml:space="preserve"> – Use RMSE and directional accuracy.</w:t>
      </w:r>
      <w:r>
        <w:rPr>
          <w:rtl w:val="0"/>
        </w:rPr>
        <w:br w:type="textWrapping"/>
      </w:r>
    </w:p>
    <w:p w14:paraId="00000037">
      <w:pPr>
        <w:numPr>
          <w:ilvl w:val="0"/>
          <w:numId w:val="6"/>
        </w:numPr>
        <w:spacing w:before="0" w:beforeAutospacing="0" w:after="240"/>
        <w:ind w:left="720" w:hanging="360"/>
      </w:pPr>
      <w:r>
        <w:rPr>
          <w:b/>
          <w:rtl w:val="0"/>
        </w:rPr>
        <w:t>Make Predictions</w:t>
      </w:r>
      <w:r>
        <w:rPr>
          <w:rtl w:val="0"/>
        </w:rPr>
        <w:t xml:space="preserve"> – Forecast future stock price movements.</w:t>
      </w:r>
      <w:r>
        <w:rPr>
          <w:rtl w:val="0"/>
        </w:rPr>
        <w:br w:type="textWrapping"/>
      </w:r>
    </w:p>
    <w:p w14:paraId="00000038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kh6hj9m3qkb0" w:colFirst="0" w:colLast="0"/>
      <w:bookmarkEnd w:id="7"/>
      <w:r>
        <w:rPr>
          <w:b/>
          <w:color w:val="000000"/>
          <w:sz w:val="26"/>
          <w:szCs w:val="26"/>
          <w:rtl w:val="0"/>
        </w:rPr>
        <w:t>7. Detecting Fake Social Media Accounts</w:t>
      </w:r>
    </w:p>
    <w:p w14:paraId="00000039">
      <w:pPr>
        <w:spacing w:before="240" w:after="240"/>
        <w:rPr>
          <w:b/>
        </w:rPr>
      </w:pPr>
      <w:r>
        <w:rPr>
          <w:rtl w:val="0"/>
        </w:rPr>
        <w:t xml:space="preserve">💡 </w:t>
      </w:r>
      <w:r>
        <w:rPr>
          <w:b/>
          <w:rtl w:val="0"/>
        </w:rPr>
        <w:t>Scenario:</w:t>
      </w:r>
      <w:r>
        <w:rPr>
          <w:rtl w:val="0"/>
        </w:rPr>
        <w:t xml:space="preserve"> A social media platform wants to identify and remove fake user accounts.</w:t>
      </w:r>
      <w:r>
        <w:rPr>
          <w:rtl w:val="0"/>
        </w:rPr>
        <w:br w:type="textWrapping"/>
      </w:r>
      <w:r>
        <w:rPr>
          <w:rtl w:val="0"/>
        </w:rPr>
        <w:t xml:space="preserve"> 👉 </w:t>
      </w:r>
      <w:r>
        <w:rPr>
          <w:b/>
          <w:rtl w:val="0"/>
        </w:rPr>
        <w:t>a. Identify the problem type:</w:t>
      </w:r>
      <w:r>
        <w:rPr>
          <w:rtl w:val="0"/>
        </w:rPr>
        <w:t xml:space="preserve"> Classification</w:t>
      </w:r>
      <w:r>
        <w:rPr>
          <w:rtl w:val="0"/>
        </w:rPr>
        <w:br w:type="textWrapping"/>
      </w:r>
      <w:r>
        <w:rPr>
          <w:rtl w:val="0"/>
        </w:rPr>
        <w:t xml:space="preserve"> 👉 </w:t>
      </w:r>
      <w:r>
        <w:rPr>
          <w:b/>
          <w:rtl w:val="0"/>
        </w:rPr>
        <w:t>b. Step-by-step logic:</w:t>
      </w:r>
    </w:p>
    <w:p w14:paraId="0000003A">
      <w:pPr>
        <w:numPr>
          <w:ilvl w:val="0"/>
          <w:numId w:val="7"/>
        </w:numPr>
        <w:spacing w:before="240" w:after="0" w:afterAutospacing="0"/>
        <w:ind w:left="720" w:hanging="360"/>
      </w:pPr>
      <w:r>
        <w:rPr>
          <w:b/>
          <w:rtl w:val="0"/>
        </w:rPr>
        <w:t>Collect Data</w:t>
      </w:r>
      <w:r>
        <w:rPr>
          <w:rtl w:val="0"/>
        </w:rPr>
        <w:t xml:space="preserve"> – Gather account details, activity logs, and engagement patterns.</w:t>
      </w:r>
      <w:r>
        <w:rPr>
          <w:rtl w:val="0"/>
        </w:rPr>
        <w:br w:type="textWrapping"/>
      </w:r>
    </w:p>
    <w:p w14:paraId="0000003B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Preprocess Data</w:t>
      </w:r>
      <w:r>
        <w:rPr>
          <w:rtl w:val="0"/>
        </w:rPr>
        <w:t xml:space="preserve"> – Handle missing values, engineer features like average post frequency and follower ratio.</w:t>
      </w:r>
      <w:r>
        <w:rPr>
          <w:rtl w:val="0"/>
        </w:rPr>
        <w:br w:type="textWrapping"/>
      </w:r>
    </w:p>
    <w:p w14:paraId="0000003C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Split Dataset</w:t>
      </w:r>
      <w:r>
        <w:rPr>
          <w:rtl w:val="0"/>
        </w:rPr>
        <w:t xml:space="preserve"> – Divide into training and testing sets.</w:t>
      </w:r>
      <w:r>
        <w:rPr>
          <w:rtl w:val="0"/>
        </w:rPr>
        <w:br w:type="textWrapping"/>
      </w:r>
    </w:p>
    <w:p w14:paraId="0000003D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Choose Algorithm</w:t>
      </w:r>
      <w:r>
        <w:rPr>
          <w:rtl w:val="0"/>
        </w:rPr>
        <w:t xml:space="preserve"> – Use Random Forest, Support Vector Machines, or XGBoost.</w:t>
      </w:r>
      <w:r>
        <w:rPr>
          <w:rtl w:val="0"/>
        </w:rPr>
        <w:br w:type="textWrapping"/>
      </w:r>
    </w:p>
    <w:p w14:paraId="0000003E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Train Model</w:t>
      </w:r>
      <w:r>
        <w:rPr>
          <w:rtl w:val="0"/>
        </w:rPr>
        <w:t xml:space="preserve"> – Fit the model using labeled real and fake account data.</w:t>
      </w:r>
      <w:r>
        <w:rPr>
          <w:rtl w:val="0"/>
        </w:rPr>
        <w:br w:type="textWrapping"/>
      </w:r>
    </w:p>
    <w:p w14:paraId="0000003F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Evaluate Performance</w:t>
      </w:r>
      <w:r>
        <w:rPr>
          <w:rtl w:val="0"/>
        </w:rPr>
        <w:t xml:space="preserve"> – Use Precision, Recall, and F1-score.</w:t>
      </w:r>
      <w:r>
        <w:rPr>
          <w:rtl w:val="0"/>
        </w:rPr>
        <w:br w:type="textWrapping"/>
      </w:r>
    </w:p>
    <w:p w14:paraId="00000040">
      <w:pPr>
        <w:numPr>
          <w:ilvl w:val="0"/>
          <w:numId w:val="7"/>
        </w:numPr>
        <w:spacing w:before="0" w:beforeAutospacing="0" w:after="240"/>
        <w:ind w:left="720" w:hanging="360"/>
      </w:pPr>
      <w:r>
        <w:rPr>
          <w:b/>
          <w:rtl w:val="0"/>
        </w:rPr>
        <w:t>Make Predictions</w:t>
      </w:r>
      <w:r>
        <w:rPr>
          <w:rtl w:val="0"/>
        </w:rPr>
        <w:t xml:space="preserve"> – Identify and flag fake accounts.</w:t>
      </w:r>
      <w:r>
        <w:rPr>
          <w:rtl w:val="0"/>
        </w:rPr>
        <w:br w:type="textWrapping"/>
      </w:r>
    </w:p>
    <w:p w14:paraId="0000004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xk2j2adtlqmz" w:colFirst="0" w:colLast="0"/>
      <w:bookmarkEnd w:id="8"/>
      <w:r>
        <w:rPr>
          <w:b/>
          <w:color w:val="000000"/>
          <w:sz w:val="26"/>
          <w:szCs w:val="26"/>
          <w:rtl w:val="0"/>
        </w:rPr>
        <w:t>8. Optimizing Ad Targeting for Online Marketing</w:t>
      </w:r>
    </w:p>
    <w:p w14:paraId="00000042">
      <w:pPr>
        <w:spacing w:before="240" w:after="240"/>
        <w:rPr>
          <w:b/>
        </w:rPr>
      </w:pPr>
      <w:r>
        <w:rPr>
          <w:rtl w:val="0"/>
        </w:rPr>
        <w:t xml:space="preserve">💡 </w:t>
      </w:r>
      <w:r>
        <w:rPr>
          <w:b/>
          <w:rtl w:val="0"/>
        </w:rPr>
        <w:t>Scenario:</w:t>
      </w:r>
      <w:r>
        <w:rPr>
          <w:rtl w:val="0"/>
        </w:rPr>
        <w:t xml:space="preserve"> A digital marketing company wants to show the most relevant ads to users based on their browsing behavior.</w:t>
      </w:r>
      <w:r>
        <w:rPr>
          <w:rtl w:val="0"/>
        </w:rPr>
        <w:br w:type="textWrapping"/>
      </w:r>
      <w:r>
        <w:rPr>
          <w:rtl w:val="0"/>
        </w:rPr>
        <w:t xml:space="preserve"> 👉 </w:t>
      </w:r>
      <w:r>
        <w:rPr>
          <w:b/>
          <w:rtl w:val="0"/>
        </w:rPr>
        <w:t>a. Identify the problem type:</w:t>
      </w:r>
      <w:r>
        <w:rPr>
          <w:rtl w:val="0"/>
        </w:rPr>
        <w:t xml:space="preserve"> Clustering</w:t>
      </w:r>
      <w:r>
        <w:rPr>
          <w:rtl w:val="0"/>
        </w:rPr>
        <w:br w:type="textWrapping"/>
      </w:r>
      <w:r>
        <w:rPr>
          <w:rtl w:val="0"/>
        </w:rPr>
        <w:t xml:space="preserve"> 👉 </w:t>
      </w:r>
      <w:r>
        <w:rPr>
          <w:b/>
          <w:rtl w:val="0"/>
        </w:rPr>
        <w:t>b. Step-by-step logic:</w:t>
      </w:r>
    </w:p>
    <w:p w14:paraId="00000043">
      <w:pPr>
        <w:numPr>
          <w:ilvl w:val="0"/>
          <w:numId w:val="8"/>
        </w:numPr>
        <w:spacing w:before="240" w:after="0" w:afterAutospacing="0"/>
        <w:ind w:left="720" w:hanging="360"/>
      </w:pPr>
      <w:r>
        <w:rPr>
          <w:b/>
          <w:rtl w:val="0"/>
        </w:rPr>
        <w:t>Collect Data</w:t>
      </w:r>
      <w:r>
        <w:rPr>
          <w:rtl w:val="0"/>
        </w:rPr>
        <w:t xml:space="preserve"> – Gather user click behavior, browsing history, and demographic information.</w:t>
      </w:r>
      <w:r>
        <w:rPr>
          <w:rtl w:val="0"/>
        </w:rPr>
        <w:br w:type="textWrapping"/>
      </w:r>
    </w:p>
    <w:p w14:paraId="00000044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Preprocess Data</w:t>
      </w:r>
      <w:r>
        <w:rPr>
          <w:rtl w:val="0"/>
        </w:rPr>
        <w:t xml:space="preserve"> – Convert categorical features into numerical format, handle missing data.</w:t>
      </w:r>
      <w:r>
        <w:rPr>
          <w:rtl w:val="0"/>
        </w:rPr>
        <w:br w:type="textWrapping"/>
      </w:r>
    </w:p>
    <w:p w14:paraId="00000045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Choose Algorithm</w:t>
      </w:r>
      <w:r>
        <w:rPr>
          <w:rtl w:val="0"/>
        </w:rPr>
        <w:t xml:space="preserve"> – Use K-Means or 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17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76672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18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78720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CrJ8jp3AAAAA0BAAAPAAAAAAAAAAEAIAAAACIAAABk&#10;cnMvZG93bnJldi54bWxQSwECFAAUAAAACACHTuJAfdqz5BsCAAAVBQAADgAAAAAAAAABACAAAAAr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19" name="Freefor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top:-72pt;height:147pt;width:148.5pt;mso-position-horizontal:left;mso-position-horizontal-relative:page;z-index:251677696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2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80ED6A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77F20197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6E2D2399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79744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uXqJZ1wAAAAsBAAAPAAAAAAAAAAEAIAAAACIAAABkcnMvZG93bnJldi54bWxQSwECFAAU&#10;AAAACACHTuJA1e9YyLkBAACBAwAADgAAAAAAAAABACAAAAAm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680ED6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77F20197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6E2D2399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tl w:val="0"/>
        </w:rPr>
        <w:t>Hierarchical Clustering.</w:t>
      </w:r>
      <w:r>
        <w:rPr>
          <w:rtl w:val="0"/>
        </w:rPr>
        <w:br w:type="textWrapping"/>
      </w:r>
    </w:p>
    <w:p w14:paraId="00000046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Determine Optimal Clusters</w:t>
      </w:r>
      <w:r>
        <w:rPr>
          <w:rtl w:val="0"/>
        </w:rPr>
        <w:t xml:space="preserve"> – Use the Elbow Method.</w:t>
      </w:r>
      <w:r>
        <w:rPr>
          <w:rtl w:val="0"/>
        </w:rPr>
        <w:br w:type="textWrapping"/>
      </w:r>
    </w:p>
    <w:p w14:paraId="00000047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Train Model</w:t>
      </w:r>
      <w:r>
        <w:rPr>
          <w:rtl w:val="0"/>
        </w:rPr>
        <w:t xml:space="preserve"> – Apply clustering algorithm to segment users.</w:t>
      </w:r>
      <w:r>
        <w:rPr>
          <w:rtl w:val="0"/>
        </w:rPr>
        <w:br w:type="textWrapping"/>
      </w:r>
    </w:p>
    <w:p w14:paraId="00000048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Analyze Clusters</w:t>
      </w:r>
      <w:r>
        <w:rPr>
          <w:rtl w:val="0"/>
        </w:rPr>
        <w:t xml:space="preserve"> – Identify user groups (e.g., "Tech Enthusiasts," "Fashion Lovers").</w:t>
      </w:r>
      <w:r>
        <w:rPr>
          <w:rtl w:val="0"/>
        </w:rPr>
        <w:br w:type="textWrapping"/>
      </w:r>
    </w:p>
    <w:p w14:paraId="00000049">
      <w:pPr>
        <w:numPr>
          <w:ilvl w:val="0"/>
          <w:numId w:val="8"/>
        </w:numPr>
        <w:spacing w:before="0" w:beforeAutospacing="0" w:after="240"/>
        <w:ind w:left="720" w:hanging="360"/>
      </w:pPr>
      <w:r>
        <w:rPr>
          <w:b/>
          <w:rtl w:val="0"/>
        </w:rPr>
        <w:t>Optimize Ads</w:t>
      </w:r>
      <w:r>
        <w:rPr>
          <w:rtl w:val="0"/>
        </w:rPr>
        <w:t xml:space="preserve"> – Deliver targeted ads based on cluster preferences.</w:t>
      </w:r>
      <w:r>
        <w:rPr>
          <w:rtl w:val="0"/>
        </w:rPr>
        <w:br w:type="textWrapping"/>
      </w:r>
    </w:p>
    <w:p w14:paraId="0000004A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9x5nr17lvfr7" w:colFirst="0" w:colLast="0"/>
      <w:bookmarkEnd w:id="9"/>
      <w:r>
        <w:rPr>
          <w:b/>
          <w:color w:val="000000"/>
          <w:sz w:val="26"/>
          <w:szCs w:val="26"/>
          <w:rtl w:val="0"/>
        </w:rPr>
        <w:t>9. Classifying Land Cover in Satellite Images</w:t>
      </w:r>
    </w:p>
    <w:p w14:paraId="0000004B">
      <w:pPr>
        <w:spacing w:before="240" w:after="240"/>
        <w:rPr>
          <w:b/>
        </w:rPr>
      </w:pPr>
      <w:r>
        <w:rPr>
          <w:rtl w:val="0"/>
        </w:rPr>
        <w:t xml:space="preserve">💡 </w:t>
      </w:r>
      <w:r>
        <w:rPr>
          <w:b/>
          <w:rtl w:val="0"/>
        </w:rPr>
        <w:t>Scenario:</w:t>
      </w:r>
      <w:r>
        <w:rPr>
          <w:rtl w:val="0"/>
        </w:rPr>
        <w:t xml:space="preserve"> A geospatial research team wants to classify different land types (forest, water, urban) using satellite images.</w:t>
      </w:r>
      <w:r>
        <w:rPr>
          <w:rtl w:val="0"/>
        </w:rPr>
        <w:br w:type="textWrapping"/>
      </w:r>
      <w:r>
        <w:rPr>
          <w:rtl w:val="0"/>
        </w:rPr>
        <w:t xml:space="preserve"> 👉 </w:t>
      </w:r>
      <w:r>
        <w:rPr>
          <w:b/>
          <w:rtl w:val="0"/>
        </w:rPr>
        <w:t>a. Identify the problem type:</w:t>
      </w:r>
      <w:r>
        <w:rPr>
          <w:rtl w:val="0"/>
        </w:rPr>
        <w:t xml:space="preserve"> Classification</w:t>
      </w:r>
      <w:r>
        <w:rPr>
          <w:rtl w:val="0"/>
        </w:rPr>
        <w:br w:type="textWrapping"/>
      </w:r>
      <w:r>
        <w:rPr>
          <w:rtl w:val="0"/>
        </w:rPr>
        <w:t xml:space="preserve"> 👉 </w:t>
      </w:r>
      <w:r>
        <w:rPr>
          <w:b/>
          <w:rtl w:val="0"/>
        </w:rPr>
        <w:t>b. Step-by-step logic:</w:t>
      </w:r>
    </w:p>
    <w:p w14:paraId="0000004C">
      <w:pPr>
        <w:numPr>
          <w:ilvl w:val="0"/>
          <w:numId w:val="9"/>
        </w:numPr>
        <w:spacing w:before="240" w:after="0" w:afterAutospacing="0"/>
        <w:ind w:left="720" w:hanging="360"/>
      </w:pPr>
      <w:r>
        <w:rPr>
          <w:b/>
          <w:rtl w:val="0"/>
        </w:rPr>
        <w:t>Collect Data</w:t>
      </w:r>
      <w:r>
        <w:rPr>
          <w:rtl w:val="0"/>
        </w:rPr>
        <w:t xml:space="preserve"> – Use satellite images labeled with land types.</w:t>
      </w:r>
      <w:r>
        <w:rPr>
          <w:rtl w:val="0"/>
        </w:rPr>
        <w:br w:type="textWrapping"/>
      </w:r>
    </w:p>
    <w:p w14:paraId="0000004D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Preprocess Data</w:t>
      </w:r>
      <w:r>
        <w:rPr>
          <w:rtl w:val="0"/>
        </w:rPr>
        <w:t xml:space="preserve"> – Normalize pixel values, remove noise, and extract image features.</w:t>
      </w:r>
      <w:r>
        <w:rPr>
          <w:rtl w:val="0"/>
        </w:rPr>
        <w:br w:type="textWrapping"/>
      </w:r>
    </w:p>
    <w:p w14:paraId="0000004E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Split Dataset</w:t>
      </w:r>
      <w:r>
        <w:rPr>
          <w:rtl w:val="0"/>
        </w:rPr>
        <w:t xml:space="preserve"> – Divide into training and testing sets.</w:t>
      </w:r>
      <w:r>
        <w:rPr>
          <w:rtl w:val="0"/>
        </w:rPr>
        <w:br w:type="textWrapping"/>
      </w:r>
    </w:p>
    <w:p w14:paraId="0000004F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Choose Algorithm</w:t>
      </w:r>
      <w:r>
        <w:rPr>
          <w:rtl w:val="0"/>
        </w:rPr>
        <w:t xml:space="preserve"> – Use Decision Trees, Support Vector Machines, or CNN-based models.</w:t>
      </w:r>
      <w:r>
        <w:rPr>
          <w:rtl w:val="0"/>
        </w:rPr>
        <w:br w:type="textWrapping"/>
      </w:r>
    </w:p>
    <w:p w14:paraId="00000050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Train Model</w:t>
      </w:r>
      <w:r>
        <w:rPr>
          <w:rtl w:val="0"/>
        </w:rPr>
        <w:t xml:space="preserve"> – Fit the model on labeled satellite images.</w:t>
      </w:r>
      <w:r>
        <w:rPr>
          <w:rtl w:val="0"/>
        </w:rPr>
        <w:br w:type="textWrapping"/>
      </w:r>
    </w:p>
    <w:p w14:paraId="00000051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Evaluate Performance</w:t>
      </w:r>
      <w:r>
        <w:rPr>
          <w:rtl w:val="0"/>
        </w:rPr>
        <w:t xml:space="preserve"> – Use accuracy and confusion matrix.</w:t>
      </w:r>
      <w:r>
        <w:rPr>
          <w:rtl w:val="0"/>
        </w:rPr>
        <w:br w:type="textWrapping"/>
      </w:r>
    </w:p>
    <w:p w14:paraId="00000052">
      <w:pPr>
        <w:numPr>
          <w:ilvl w:val="0"/>
          <w:numId w:val="9"/>
        </w:numPr>
        <w:spacing w:before="0" w:beforeAutospacing="0" w:after="240"/>
        <w:ind w:left="720" w:hanging="360"/>
      </w:pPr>
      <w:r>
        <w:rPr>
          <w:b/>
          <w:rtl w:val="0"/>
        </w:rPr>
        <w:t>Make Predictions</w:t>
      </w:r>
      <w:r>
        <w:rPr>
          <w:rtl w:val="0"/>
        </w:rPr>
        <w:t xml:space="preserve"> – Classify new satellite images into land cover types.</w:t>
      </w:r>
      <w:r>
        <w:rPr>
          <w:rtl w:val="0"/>
        </w:rPr>
        <w:br w:type="textWrapping"/>
      </w:r>
    </w:p>
    <w:p w14:paraId="00000053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vzlfflj8kpjo" w:colFirst="0" w:colLast="0"/>
      <w:bookmarkEnd w:id="10"/>
      <w:r>
        <w:rPr>
          <w:b/>
          <w:color w:val="000000"/>
          <w:sz w:val="26"/>
          <w:szCs w:val="26"/>
          <w:rtl w:val="0"/>
        </w:rPr>
        <w:t>10. Predicting Customer Churn for a Subscription Service</w:t>
      </w:r>
    </w:p>
    <w:p w14:paraId="00000054">
      <w:pPr>
        <w:spacing w:before="240" w:after="240"/>
        <w:rPr>
          <w:b/>
        </w:rPr>
      </w:pPr>
      <w:r>
        <w:rPr>
          <w:rtl w:val="0"/>
        </w:rPr>
        <w:t xml:space="preserve">💡 </w:t>
      </w:r>
      <w:r>
        <w:rPr>
          <w:b/>
          <w:rtl w:val="0"/>
        </w:rPr>
        <w:t>Scenario:</w:t>
      </w:r>
      <w:r>
        <w:rPr>
          <w:rtl w:val="0"/>
        </w:rPr>
        <w:t xml:space="preserve"> A streaming service wants to predict which users are likely to cancel their subscriptions.</w:t>
      </w:r>
      <w:r>
        <w:rPr>
          <w:rtl w:val="0"/>
        </w:rPr>
        <w:br w:type="textWrapping"/>
      </w:r>
      <w:r>
        <w:rPr>
          <w:rtl w:val="0"/>
        </w:rPr>
        <w:t xml:space="preserve"> 👉 </w:t>
      </w:r>
      <w:r>
        <w:rPr>
          <w:b/>
          <w:rtl w:val="0"/>
        </w:rPr>
        <w:t>a. Identify the problem type:</w:t>
      </w:r>
      <w:r>
        <w:rPr>
          <w:rtl w:val="0"/>
        </w:rPr>
        <w:t xml:space="preserve"> Classification</w:t>
      </w:r>
      <w:r>
        <w:rPr>
          <w:rtl w:val="0"/>
        </w:rPr>
        <w:br w:type="textWrapping"/>
      </w:r>
      <w:r>
        <w:rPr>
          <w:rtl w:val="0"/>
        </w:rPr>
        <w:t xml:space="preserve"> 👉 </w:t>
      </w:r>
      <w:r>
        <w:rPr>
          <w:b/>
          <w:rtl w:val="0"/>
        </w:rPr>
        <w:t>b. Step-by-step logic:</w:t>
      </w:r>
    </w:p>
    <w:p w14:paraId="00000055">
      <w:pPr>
        <w:numPr>
          <w:ilvl w:val="0"/>
          <w:numId w:val="10"/>
        </w:numPr>
        <w:spacing w:before="240" w:after="0" w:afterAutospacing="0"/>
        <w:ind w:left="720" w:hanging="360"/>
      </w:pPr>
      <w:r>
        <w:rPr>
          <w:b/>
          <w:rtl w:val="0"/>
        </w:rPr>
        <w:t>Collect Data</w:t>
      </w:r>
      <w:r>
        <w:rPr>
          <w:rtl w:val="0"/>
        </w:rPr>
        <w:t xml:space="preserve"> – Gather user engagement data, subscription history, and interaction logs.</w:t>
      </w:r>
      <w:r>
        <w:rPr>
          <w:rtl w:val="0"/>
        </w:rPr>
        <w:br w:type="textWrapping"/>
      </w:r>
    </w:p>
    <w:p w14:paraId="00000056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Preprocess Data</w:t>
      </w:r>
      <w:r>
        <w:rPr>
          <w:rtl w:val="0"/>
        </w:rPr>
        <w:t xml:space="preserve"> – Handle missing values and encode categorical variables.</w:t>
      </w:r>
      <w:r>
        <w:rPr>
          <w:rtl w:val="0"/>
        </w:rPr>
        <w:br w:type="textWrapping"/>
      </w:r>
    </w:p>
    <w:p w14:paraId="00000057">
      <w:pPr>
        <w:numPr>
          <w:ilvl w:val="0"/>
          <w:numId w:val="10"/>
        </w:numPr>
        <w:spacing w:before="0" w:beforeAutospacing="0" w:after="0" w:afterAutospacing="0"/>
        <w:ind w:left="720" w:hanging="360"/>
      </w:pPr>
      <w:bookmarkStart w:id="11" w:name="_GoBack"/>
      <w:bookmarkEnd w:id="11"/>
      <w:r>
        <w:rPr>
          <w:b/>
          <w:rtl w:val="0"/>
        </w:rPr>
        <w:t>Feature Engineering</w:t>
      </w:r>
      <w:r>
        <w:rPr>
          <w:rtl w:val="0"/>
        </w:rPr>
        <w:t xml:space="preserve"> –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1" name="Freefor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8076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22" name="Freefor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8281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23" name="Freeform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top:-72pt;height:147pt;width:148.5pt;mso-position-horizontal:left;mso-position-horizontal-relative:page;z-index:25168179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24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88C972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63AB4C15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5D5E58FA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83840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7l6iWdcAAAALAQAADwAAAAAAAAABACAAAAAiAAAAZHJzL2Rvd25yZXYueG1sUEsBAhQA&#10;FAAAAAgAh07iQFdg34K6AQAAgQMAAA4AAAAAAAAAAQAgAAAAJg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388C972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63AB4C1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5D5E58F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tl w:val="0"/>
        </w:rPr>
        <w:t xml:space="preserve"> Create features like average watch time and last login frequency.</w:t>
      </w:r>
      <w:r>
        <w:rPr>
          <w:rtl w:val="0"/>
        </w:rPr>
        <w:br w:type="textWrapping"/>
      </w:r>
    </w:p>
    <w:p w14:paraId="00000058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Split Dataset</w:t>
      </w:r>
      <w:r>
        <w:rPr>
          <w:rtl w:val="0"/>
        </w:rPr>
        <w:t xml:space="preserve"> – Train-test split.</w:t>
      </w:r>
      <w:r>
        <w:rPr>
          <w:rtl w:val="0"/>
        </w:rPr>
        <w:br w:type="textWrapping"/>
      </w:r>
    </w:p>
    <w:p w14:paraId="00000059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Choose Algorithm</w:t>
      </w:r>
      <w:r>
        <w:rPr>
          <w:rtl w:val="0"/>
        </w:rPr>
        <w:t xml:space="preserve"> – Use Logistic Regression, Random Forest, or Gradient Boosting.</w:t>
      </w:r>
      <w:r>
        <w:rPr>
          <w:rtl w:val="0"/>
        </w:rPr>
        <w:br w:type="textWrapping"/>
      </w:r>
    </w:p>
    <w:p w14:paraId="0000005A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Train Model</w:t>
      </w:r>
      <w:r>
        <w:rPr>
          <w:rtl w:val="0"/>
        </w:rPr>
        <w:t xml:space="preserve"> – Fit the model using past churn data.</w:t>
      </w:r>
      <w:r>
        <w:rPr>
          <w:rtl w:val="0"/>
        </w:rPr>
        <w:br w:type="textWrapping"/>
      </w:r>
    </w:p>
    <w:p w14:paraId="0000005B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Evaluate Performance</w:t>
      </w:r>
      <w:r>
        <w:rPr>
          <w:rtl w:val="0"/>
        </w:rPr>
        <w:t xml:space="preserve"> – Use AUC-ROC, Precision, and Recall.</w:t>
      </w:r>
      <w:r>
        <w:rPr>
          <w:rtl w:val="0"/>
        </w:rPr>
        <w:br w:type="textWrapping"/>
      </w:r>
    </w:p>
    <w:p w14:paraId="0000005C">
      <w:pPr>
        <w:numPr>
          <w:ilvl w:val="0"/>
          <w:numId w:val="10"/>
        </w:numPr>
        <w:spacing w:before="0" w:beforeAutospacing="0" w:after="240"/>
        <w:ind w:left="720" w:hanging="360"/>
      </w:pPr>
      <w:r>
        <w:rPr>
          <w:b/>
          <w:rtl w:val="0"/>
        </w:rPr>
        <w:t>Make Predictions</w:t>
      </w:r>
      <w:r>
        <w:rPr>
          <w:rtl w:val="0"/>
        </w:rPr>
        <w:t xml:space="preserve"> – Identify customers likely to churn and apply retention strategies.</w:t>
      </w:r>
    </w:p>
    <w:p w14:paraId="0000005D"/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oppins Bold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AE0C5F">
    <w:pPr>
      <w:pStyle w:val="11"/>
    </w:pPr>
    <w:r>
      <w:rPr>
        <w:sz w:val="18"/>
      </w:rPr>
      <w:pict>
        <v:shape id="PowerPlusWaterMarkObject72378" o:spid="_x0000_s2049" o:spt="136" type="#_x0000_t136" style="position:absolute;left:0pt;margin-left:0pt;height:153.35pt;width:433.9pt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HOPE AI" style="font-family:Segoe UI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CCA72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2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Office_12.2.0.20795_F1E327BC-269C-435d-A152-05C5408002CA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2025-04-23T11:11:04Z</dcterms:created>
  <dc:creator>hoped</dc:creator>
  <cp:lastModifiedBy>Digital Marketing</cp:lastModifiedBy>
  <dcterms:modified xsi:type="dcterms:W3CDTF">2025-04-23T11:11:33Z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4DEB9BFFFFD24B65BB31713B004F33B9_12</vt:lpwstr>
  </property>
</Properties>
</file>