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heading=h.l7417nrh6m79" w:colFirst="0" w:colLast="0"/>
      <w:bookmarkEnd w:id="0"/>
      <w:bookmarkStart w:id="1" w:name="_heading=h.72cf9bls5o9m" w:colFirst="0" w:colLast="0"/>
      <w:bookmarkEnd w:id="1"/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5AFA3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653E5CD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47C487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  <w:rtl w:val="0"/>
        </w:rPr>
        <w:t>1. Predicting House Prices</w:t>
      </w:r>
    </w:p>
    <w:p w14:paraId="00000002">
      <w:pPr>
        <w:spacing w:before="240" w:after="240"/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real estate company wants to predict the price of a house based on square footage, number of bedrooms, and location.</w:t>
      </w:r>
    </w:p>
    <w:p w14:paraId="00000003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</w:t>
      </w:r>
      <w:r>
        <w:rPr>
          <w:b/>
          <w:rtl w:val="0"/>
        </w:rPr>
        <w:t>Regression</w:t>
      </w:r>
    </w:p>
    <w:p w14:paraId="00000004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b. Step-by-step logic:</w:t>
      </w:r>
    </w:p>
    <w:p w14:paraId="00000005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historical data with features like square footage, number of bedrooms, and location.</w:t>
      </w:r>
      <w:r>
        <w:rPr>
          <w:rtl w:val="0"/>
        </w:rPr>
        <w:br w:type="textWrapping"/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Handle missing values, encode categorical variables (e.g., location).</w:t>
      </w:r>
      <w:r>
        <w:rPr>
          <w:rtl w:val="0"/>
        </w:rPr>
        <w:br w:type="textWrapping"/>
      </w:r>
    </w:p>
    <w:p w14:paraId="00000007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Split Dataset</w:t>
      </w:r>
      <w:r>
        <w:rPr>
          <w:rtl w:val="0"/>
        </w:rPr>
        <w:t xml:space="preserve"> – Divide the dataset into training and testing sets.</w:t>
      </w:r>
      <w:r>
        <w:rPr>
          <w:rtl w:val="0"/>
        </w:rPr>
        <w:br w:type="textWrapping"/>
      </w:r>
    </w:p>
    <w:p w14:paraId="00000008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a regression model like Linear Regression or Decision Tree Regression.</w:t>
      </w:r>
      <w:r>
        <w:rPr>
          <w:rtl w:val="0"/>
        </w:rPr>
        <w:br w:type="textWrapping"/>
      </w:r>
    </w:p>
    <w:p w14:paraId="00000009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the Model</w:t>
      </w:r>
      <w:r>
        <w:rPr>
          <w:rtl w:val="0"/>
        </w:rPr>
        <w:t xml:space="preserve"> – Fit the model on the training dataset.</w:t>
      </w:r>
      <w:r>
        <w:rPr>
          <w:rtl w:val="0"/>
        </w:rPr>
        <w:br w:type="textWrapping"/>
      </w:r>
    </w:p>
    <w:p w14:paraId="0000000A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Performance</w:t>
      </w:r>
      <w:r>
        <w:rPr>
          <w:rtl w:val="0"/>
        </w:rPr>
        <w:t xml:space="preserve"> – Use metrics like RMSE (Root Mean Square Error) and R² score.</w:t>
      </w:r>
      <w:r>
        <w:rPr>
          <w:rtl w:val="0"/>
        </w:rPr>
        <w:br w:type="textWrapping"/>
      </w:r>
    </w:p>
    <w:p w14:paraId="0000000B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b/>
          <w:rtl w:val="0"/>
        </w:rPr>
        <w:t>Make Predictions</w:t>
      </w:r>
      <w:r>
        <w:rPr>
          <w:rtl w:val="0"/>
        </w:rPr>
        <w:t xml:space="preserve"> – Use the model to predict house prices for new data.</w:t>
      </w:r>
      <w:r>
        <w:rPr>
          <w:rtl w:val="0"/>
        </w:rPr>
        <w:br w:type="textWrapping"/>
      </w:r>
    </w:p>
    <w:p w14:paraId="0000000C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heading=h.4tilb4uw9qr8" w:colFirst="0" w:colLast="0"/>
      <w:bookmarkEnd w:id="2"/>
      <w:r>
        <w:rPr>
          <w:b/>
          <w:color w:val="000000"/>
          <w:sz w:val="26"/>
          <w:szCs w:val="26"/>
          <w:rtl w:val="0"/>
        </w:rPr>
        <w:t>2. Identifying Fraudulent Transactions</w:t>
      </w:r>
    </w:p>
    <w:p w14:paraId="0000000E">
      <w:pPr>
        <w:spacing w:before="240" w:after="240"/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bank wants to detect whether a transaction is fraudulent or not based on transaction history and customer behavior.</w:t>
      </w:r>
    </w:p>
    <w:p w14:paraId="0000000F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</w:t>
      </w:r>
      <w:r>
        <w:rPr>
          <w:b/>
          <w:rtl w:val="0"/>
        </w:rPr>
        <w:t>Classification</w:t>
      </w:r>
    </w:p>
    <w:p w14:paraId="00000010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b. Step-by-step logic:</w:t>
      </w:r>
    </w:p>
    <w:p w14:paraId="00000011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transaction records labeled as fraudulent or non-fraudulent.</w:t>
      </w:r>
      <w:r>
        <w:rPr>
          <w:rtl w:val="0"/>
        </w:rPr>
        <w:br w:type="textWrapping"/>
      </w:r>
    </w:p>
    <w:p w14:paraId="00000012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Remove outliers, normalize transaction amounts, and encode categorical features.</w:t>
      </w:r>
      <w:r>
        <w:rPr>
          <w:rtl w:val="0"/>
        </w:rPr>
        <w:br w:type="textWrapping"/>
      </w:r>
    </w:p>
    <w:p w14:paraId="00000013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Featur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4384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6432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5408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EF6D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4726996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3EF1F0C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7456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xIqeP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Sym8cjzwZzPEjzCIRXanD1Ry&#10;0VPgsjhwnncmuZbyxMkkerDo0pvlCL5nb89XbxlMaE6uH1bL9T030Xy3Wr+/X2b44vZ1QIpfDDiR&#10;gkoizy5bqk7fKHJHLr2U8OHWP0Vx2A8TqT3UZ+ba80wrSb+PCo0U3VfPpqUFuAR4CfaXAGP3CcY1&#10;UV43wFsyEvDw4RjBtplE6ja2mEjwYDK3aYnS5P8+56rbj7P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AxIqeP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79EF6D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726996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3EF1F0C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rtl w:val="0"/>
        </w:rPr>
        <w:t>e Engineering</w:t>
      </w:r>
      <w:r>
        <w:rPr>
          <w:rtl w:val="0"/>
        </w:rPr>
        <w:t xml:space="preserve"> – Create features like transaction frequency, average spending, and unusual behavior detection.</w:t>
      </w:r>
      <w:r>
        <w:rPr>
          <w:rtl w:val="0"/>
        </w:rPr>
        <w:br w:type="textWrapping"/>
      </w:r>
    </w:p>
    <w:p w14:paraId="00000014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Split Dataset</w:t>
      </w:r>
      <w:r>
        <w:rPr>
          <w:rtl w:val="0"/>
        </w:rPr>
        <w:t xml:space="preserve"> – Divide data into training and testing sets.</w:t>
      </w:r>
      <w:r>
        <w:rPr>
          <w:rtl w:val="0"/>
        </w:rPr>
        <w:br w:type="textWrapping"/>
      </w:r>
    </w:p>
    <w:p w14:paraId="00000015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classification models like Logistic Regression, Random Forest, or Neural Networks.</w:t>
      </w:r>
      <w:r>
        <w:rPr>
          <w:rtl w:val="0"/>
        </w:rPr>
        <w:br w:type="textWrapping"/>
      </w:r>
    </w:p>
    <w:p w14:paraId="00000016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the Model</w:t>
      </w:r>
      <w:r>
        <w:rPr>
          <w:rtl w:val="0"/>
        </w:rPr>
        <w:t xml:space="preserve"> – Fit the model using labeled transaction data.</w:t>
      </w:r>
      <w:r>
        <w:rPr>
          <w:rtl w:val="0"/>
        </w:rPr>
        <w:br w:type="textWrapping"/>
      </w:r>
    </w:p>
    <w:p w14:paraId="00000017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Performance</w:t>
      </w:r>
      <w:r>
        <w:rPr>
          <w:rtl w:val="0"/>
        </w:rPr>
        <w:t xml:space="preserve"> – Use metrics like accuracy, precision, recall, and F1-score.</w:t>
      </w:r>
      <w:r>
        <w:rPr>
          <w:rtl w:val="0"/>
        </w:rPr>
        <w:br w:type="textWrapping"/>
      </w:r>
    </w:p>
    <w:p w14:paraId="00000018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b/>
          <w:rtl w:val="0"/>
        </w:rPr>
        <w:t>Deploy Model</w:t>
      </w:r>
      <w:r>
        <w:rPr>
          <w:rtl w:val="0"/>
        </w:rPr>
        <w:t xml:space="preserve"> – Implement real-time fraud detection.</w:t>
      </w:r>
      <w:r>
        <w:rPr>
          <w:rtl w:val="0"/>
        </w:rPr>
        <w:br w:type="textWrapping"/>
      </w:r>
    </w:p>
    <w:p w14:paraId="00000019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heading=h.qrwxlhgxuej4" w:colFirst="0" w:colLast="0"/>
      <w:bookmarkEnd w:id="3"/>
      <w:r>
        <w:rPr>
          <w:b/>
          <w:color w:val="000000"/>
          <w:sz w:val="26"/>
          <w:szCs w:val="26"/>
          <w:rtl w:val="0"/>
        </w:rPr>
        <w:t>3. Grouping Customers Based on Spending Habits</w:t>
      </w:r>
    </w:p>
    <w:p w14:paraId="0000001B">
      <w:pPr>
        <w:spacing w:before="240" w:after="240"/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supermarket wants to segment customers into different groups based on their shopping patterns.</w:t>
      </w:r>
    </w:p>
    <w:p w14:paraId="0000001C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</w:t>
      </w:r>
      <w:r>
        <w:rPr>
          <w:b/>
          <w:rtl w:val="0"/>
        </w:rPr>
        <w:t>Clustering</w:t>
      </w:r>
    </w:p>
    <w:p w14:paraId="0000001D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b. Step-by-step logic:</w:t>
      </w:r>
    </w:p>
    <w:p w14:paraId="0000001E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customer purchase history, amount spent, and frequency of purchases.</w:t>
      </w:r>
      <w:r>
        <w:rPr>
          <w:rtl w:val="0"/>
        </w:rPr>
        <w:br w:type="textWrapping"/>
      </w:r>
    </w:p>
    <w:p w14:paraId="0000001F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Normalize data (e.g., scale spending amounts to avoid bias).</w:t>
      </w:r>
      <w:r>
        <w:rPr>
          <w:rtl w:val="0"/>
        </w:rPr>
        <w:br w:type="textWrapping"/>
      </w:r>
    </w:p>
    <w:p w14:paraId="00000020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Clustering Algorithm</w:t>
      </w:r>
      <w:r>
        <w:rPr>
          <w:rtl w:val="0"/>
        </w:rPr>
        <w:t xml:space="preserve"> – Use K-Means, DBSCAN, or Hierarchical Clustering.</w:t>
      </w:r>
      <w:r>
        <w:rPr>
          <w:rtl w:val="0"/>
        </w:rPr>
        <w:br w:type="textWrapping"/>
      </w:r>
    </w:p>
    <w:p w14:paraId="00000021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Determine Optimal Clusters</w:t>
      </w:r>
      <w:r>
        <w:rPr>
          <w:rtl w:val="0"/>
        </w:rPr>
        <w:t xml:space="preserve"> – Use the Elbow Method to find the best number of clusters.</w:t>
      </w:r>
      <w:r>
        <w:rPr>
          <w:rtl w:val="0"/>
        </w:rPr>
        <w:br w:type="textWrapping"/>
      </w:r>
    </w:p>
    <w:p w14:paraId="00000022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Model</w:t>
      </w:r>
      <w:r>
        <w:rPr>
          <w:rtl w:val="0"/>
        </w:rPr>
        <w:t xml:space="preserve"> – Apply clustering algorithm to group customers.</w:t>
      </w:r>
      <w:r>
        <w:rPr>
          <w:rtl w:val="0"/>
        </w:rPr>
        <w:br w:type="textWrapping"/>
      </w:r>
    </w:p>
    <w:p w14:paraId="00000023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Analyze Clusters</w:t>
      </w:r>
      <w:r>
        <w:rPr>
          <w:rtl w:val="0"/>
        </w:rPr>
        <w:t xml:space="preserve"> – Interpret results to identify high-spending, medium-spending, and low-spending customer groups.</w:t>
      </w:r>
      <w:r>
        <w:rPr>
          <w:rtl w:val="0"/>
        </w:rPr>
        <w:br w:type="textWrapping"/>
      </w:r>
    </w:p>
    <w:p w14:paraId="00000024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b/>
          <w:rtl w:val="0"/>
        </w:rPr>
        <w:t>Use Clusters for Marketing</w:t>
      </w:r>
      <w:r>
        <w:rPr>
          <w:rtl w:val="0"/>
        </w:rPr>
        <w:t xml:space="preserve"> – Target each segment with personalized promotions.</w:t>
      </w:r>
      <w:r>
        <w:rPr>
          <w:rtl w:val="0"/>
        </w:rPr>
        <w:br w:type="textWrapping"/>
      </w:r>
    </w:p>
    <w:p w14:paraId="00000025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eading=h.e31qsbadq9em" w:colFirst="0" w:colLast="0"/>
      <w:bookmarkEnd w:id="4"/>
      <w:r>
        <w:rPr>
          <w:b/>
          <w:color w:val="000000"/>
          <w:sz w:val="26"/>
          <w:szCs w:val="26"/>
          <w:rtl w:val="0"/>
        </w:rPr>
        <w:t>4. Predicting Employee Salaries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8480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B5RfSrZAAAADAEAAA8AAAAAAAAAAQAgAAAAIgAAAGRycy9kb3ducmV2Lnht&#10;bFBLAQIUABQAAAAIAIdO4kBe3LUt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70528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2K0Zi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9504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BDBA5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59CEC49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FD4B3A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71552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uXqJZ1wAAAAsBAAAPAAAAAAAAAAEAIAAAACIAAABkcnMvZG93bnJldi54bWxQSwECFAAU&#10;AAAACACHTuJAJULGmrkBAACB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8BDBA5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59CEC49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FD4B3A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27">
      <w:pPr>
        <w:spacing w:before="240" w:after="240"/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company wants to estimate an employee’s salary based on years of experience, job title, and education.</w:t>
      </w:r>
    </w:p>
    <w:p w14:paraId="00000028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</w:t>
      </w:r>
      <w:r>
        <w:rPr>
          <w:b/>
          <w:rtl w:val="0"/>
        </w:rPr>
        <w:t>Regression</w:t>
      </w:r>
    </w:p>
    <w:p w14:paraId="00000029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b. Step-by-step logic:</w:t>
      </w:r>
    </w:p>
    <w:p w14:paraId="0000002A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employee records with years of experience, education, and salary.</w:t>
      </w:r>
      <w:r>
        <w:rPr>
          <w:rtl w:val="0"/>
        </w:rPr>
        <w:br w:type="textWrapping"/>
      </w:r>
    </w:p>
    <w:p w14:paraId="0000002B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Handle missing values and encode categorical variables (e.g., job title).</w:t>
      </w:r>
      <w:r>
        <w:rPr>
          <w:rtl w:val="0"/>
        </w:rPr>
        <w:br w:type="textWrapping"/>
      </w:r>
    </w:p>
    <w:p w14:paraId="0000002C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Split Dataset</w:t>
      </w:r>
      <w:r>
        <w:rPr>
          <w:rtl w:val="0"/>
        </w:rPr>
        <w:t xml:space="preserve"> – Separate data into training and testing sets.</w:t>
      </w:r>
      <w:r>
        <w:rPr>
          <w:rtl w:val="0"/>
        </w:rPr>
        <w:br w:type="textWrapping"/>
      </w:r>
    </w:p>
    <w:p w14:paraId="0000002D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Linear Regression or Random Forest Regression.</w:t>
      </w:r>
      <w:r>
        <w:rPr>
          <w:rtl w:val="0"/>
        </w:rPr>
        <w:br w:type="textWrapping"/>
      </w:r>
    </w:p>
    <w:p w14:paraId="0000002E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the Model</w:t>
      </w:r>
      <w:r>
        <w:rPr>
          <w:rtl w:val="0"/>
        </w:rPr>
        <w:t xml:space="preserve"> – Fit the model on training data.</w:t>
      </w:r>
      <w:r>
        <w:rPr>
          <w:rtl w:val="0"/>
        </w:rPr>
        <w:br w:type="textWrapping"/>
      </w:r>
    </w:p>
    <w:p w14:paraId="0000002F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Model</w:t>
      </w:r>
      <w:r>
        <w:rPr>
          <w:rtl w:val="0"/>
        </w:rPr>
        <w:t xml:space="preserve"> – Use Mean Absolute Error (MAE) and R² score for accuracy measurement.</w:t>
      </w:r>
      <w:r>
        <w:rPr>
          <w:rtl w:val="0"/>
        </w:rPr>
        <w:br w:type="textWrapping"/>
      </w:r>
    </w:p>
    <w:p w14:paraId="00000030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b/>
          <w:rtl w:val="0"/>
        </w:rPr>
        <w:t>Make Predictions</w:t>
      </w:r>
      <w:r>
        <w:rPr>
          <w:rtl w:val="0"/>
        </w:rPr>
        <w:t xml:space="preserve"> – Predict salary based on new employee data.</w:t>
      </w:r>
      <w:r>
        <w:rPr>
          <w:rtl w:val="0"/>
        </w:rPr>
        <w:br w:type="textWrapping"/>
      </w:r>
    </w:p>
    <w:p w14:paraId="00000031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eading=h.5vo38z3jr57n" w:colFirst="0" w:colLast="0"/>
      <w:bookmarkEnd w:id="5"/>
      <w:r>
        <w:rPr>
          <w:b/>
          <w:color w:val="000000"/>
          <w:sz w:val="26"/>
          <w:szCs w:val="26"/>
          <w:rtl w:val="0"/>
        </w:rPr>
        <w:t>5. Detecting Spam Emails</w:t>
      </w:r>
    </w:p>
    <w:p w14:paraId="00000033">
      <w:pPr>
        <w:spacing w:before="240" w:after="240"/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An email provider wants to classify emails as either spam or not spam based on content and sender details.</w:t>
      </w:r>
    </w:p>
    <w:p w14:paraId="00000034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</w:t>
      </w:r>
      <w:r>
        <w:rPr>
          <w:b/>
          <w:rtl w:val="0"/>
        </w:rPr>
        <w:t>Classification</w:t>
      </w:r>
    </w:p>
    <w:p w14:paraId="00000035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b. Step-by-step logic:</w:t>
      </w:r>
    </w:p>
    <w:p w14:paraId="00000036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Use datasets of spam and non-spam emails.</w:t>
      </w:r>
      <w:r>
        <w:rPr>
          <w:rtl w:val="0"/>
        </w:rPr>
        <w:br w:type="textWrapping"/>
      </w:r>
    </w:p>
    <w:p w14:paraId="00000037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Convert email text to numerical format using TF-IDF or word embeddings.</w:t>
      </w:r>
      <w:r>
        <w:rPr>
          <w:rtl w:val="0"/>
        </w:rPr>
        <w:br w:type="textWrapping"/>
      </w:r>
    </w:p>
    <w:p w14:paraId="00000038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Split Dataset</w:t>
      </w:r>
      <w:r>
        <w:rPr>
          <w:rtl w:val="0"/>
        </w:rPr>
        <w:t xml:space="preserve"> – Divide data into training and testing sets.</w:t>
      </w:r>
      <w:r>
        <w:rPr>
          <w:rtl w:val="0"/>
        </w:rPr>
        <w:br w:type="textWrapping"/>
      </w:r>
    </w:p>
    <w:p w14:paraId="00000039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Nai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72576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YDi4UiECAAAP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74624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D9dlKBsCAAAV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73600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5F763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749C5F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385B666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75648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uXqJZ1wAAAAsBAAAPAAAAAAAAAAEAIAAAACIAAABkcnMvZG93bnJldi54bWxQSwECFAAU&#10;AAAACACHTuJAp81B0LkBAACB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15F763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749C5F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385B666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  <w:t>ve Bayes, Support Vector Machines, or Neural Networks.</w:t>
      </w:r>
      <w:r>
        <w:rPr>
          <w:rtl w:val="0"/>
        </w:rPr>
        <w:br w:type="textWrapping"/>
      </w:r>
    </w:p>
    <w:p w14:paraId="0000003A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the Model</w:t>
      </w:r>
      <w:r>
        <w:rPr>
          <w:rtl w:val="0"/>
        </w:rPr>
        <w:t xml:space="preserve"> – Fit the model using labeled email data.</w:t>
      </w:r>
      <w:r>
        <w:rPr>
          <w:rtl w:val="0"/>
        </w:rPr>
        <w:br w:type="textWrapping"/>
      </w:r>
    </w:p>
    <w:p w14:paraId="0000003B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Model</w:t>
      </w:r>
      <w:r>
        <w:rPr>
          <w:rtl w:val="0"/>
        </w:rPr>
        <w:t xml:space="preserve"> – Measure accuracy using Precision, Recall, and F1-score.</w:t>
      </w:r>
      <w:r>
        <w:rPr>
          <w:rtl w:val="0"/>
        </w:rPr>
        <w:br w:type="textWrapping"/>
      </w:r>
    </w:p>
    <w:p w14:paraId="0000003C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b/>
          <w:rtl w:val="0"/>
        </w:rPr>
        <w:t>Deploy Model</w:t>
      </w:r>
      <w:r>
        <w:rPr>
          <w:rtl w:val="0"/>
        </w:rPr>
        <w:t xml:space="preserve"> – Automatically classify incoming emails as spam or not spam.</w:t>
      </w:r>
      <w:r>
        <w:rPr>
          <w:rtl w:val="0"/>
        </w:rPr>
        <w:br w:type="textWrapping"/>
      </w:r>
    </w:p>
    <w:p w14:paraId="0000003D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heading=h.qyosurgxx30t" w:colFirst="0" w:colLast="0"/>
      <w:bookmarkEnd w:id="6"/>
      <w:r>
        <w:rPr>
          <w:b/>
          <w:color w:val="000000"/>
          <w:sz w:val="26"/>
          <w:szCs w:val="26"/>
          <w:rtl w:val="0"/>
        </w:rPr>
        <w:t>6. Customer Reviews Sentiment Analysis</w:t>
      </w:r>
    </w:p>
    <w:p w14:paraId="0000003F">
      <w:pPr>
        <w:spacing w:before="240" w:after="240"/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company wants to determine whether customer reviews about a product are positive or negative based on review text.</w:t>
      </w:r>
    </w:p>
    <w:p w14:paraId="00000040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</w:t>
      </w:r>
      <w:r>
        <w:rPr>
          <w:b/>
          <w:rtl w:val="0"/>
        </w:rPr>
        <w:t>Classification</w:t>
      </w:r>
    </w:p>
    <w:p w14:paraId="00000041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b. Step-by-step logic:</w:t>
      </w:r>
    </w:p>
    <w:p w14:paraId="00000042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labeled customer reviews (positive/negative).</w:t>
      </w:r>
      <w:r>
        <w:rPr>
          <w:rtl w:val="0"/>
        </w:rPr>
        <w:br w:type="textWrapping"/>
      </w:r>
    </w:p>
    <w:p w14:paraId="00000043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Text Data</w:t>
      </w:r>
      <w:r>
        <w:rPr>
          <w:rtl w:val="0"/>
        </w:rPr>
        <w:t xml:space="preserve"> – Remove stopwords, punctuation, and tokenize words.</w:t>
      </w:r>
      <w:r>
        <w:rPr>
          <w:rtl w:val="0"/>
        </w:rPr>
        <w:br w:type="textWrapping"/>
      </w:r>
    </w:p>
    <w:p w14:paraId="00000044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Convert Text into Features</w:t>
      </w:r>
      <w:r>
        <w:rPr>
          <w:rtl w:val="0"/>
        </w:rPr>
        <w:t xml:space="preserve"> – Use TF-IDF or Word2Vec to convert text into numerical format.</w:t>
      </w:r>
      <w:r>
        <w:rPr>
          <w:rtl w:val="0"/>
        </w:rPr>
        <w:br w:type="textWrapping"/>
      </w:r>
    </w:p>
    <w:p w14:paraId="00000045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Split Dataset</w:t>
      </w:r>
      <w:r>
        <w:rPr>
          <w:rtl w:val="0"/>
        </w:rPr>
        <w:t xml:space="preserve"> – Train-test split.</w:t>
      </w:r>
      <w:r>
        <w:rPr>
          <w:rtl w:val="0"/>
        </w:rPr>
        <w:br w:type="textWrapping"/>
      </w:r>
    </w:p>
    <w:p w14:paraId="00000046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Logistic Regression, Naive Bayes, or Transformers (BERT).</w:t>
      </w:r>
      <w:r>
        <w:rPr>
          <w:rtl w:val="0"/>
        </w:rPr>
        <w:br w:type="textWrapping"/>
      </w:r>
    </w:p>
    <w:p w14:paraId="00000047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Model</w:t>
      </w:r>
      <w:r>
        <w:rPr>
          <w:rtl w:val="0"/>
        </w:rPr>
        <w:t xml:space="preserve"> – Fit the model on the training dataset.</w:t>
      </w:r>
      <w:r>
        <w:rPr>
          <w:rtl w:val="0"/>
        </w:rPr>
        <w:br w:type="textWrapping"/>
      </w:r>
    </w:p>
    <w:p w14:paraId="00000048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Model</w:t>
      </w:r>
      <w:r>
        <w:rPr>
          <w:rtl w:val="0"/>
        </w:rPr>
        <w:t xml:space="preserve"> – Use accuracy and F1-score to assess model performance.</w:t>
      </w:r>
      <w:r>
        <w:rPr>
          <w:rtl w:val="0"/>
        </w:rPr>
        <w:br w:type="textWrapping"/>
      </w:r>
    </w:p>
    <w:p w14:paraId="00000049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b/>
          <w:rtl w:val="0"/>
        </w:rPr>
        <w:t>Make Predictions</w:t>
      </w:r>
      <w:r>
        <w:rPr>
          <w:rtl w:val="0"/>
        </w:rPr>
        <w:t xml:space="preserve"> – Classify new customer reviews as positive or negative.</w:t>
      </w:r>
      <w:r>
        <w:rPr>
          <w:rtl w:val="0"/>
        </w:rPr>
        <w:br w:type="textWrapping"/>
      </w:r>
    </w:p>
    <w:p w14:paraId="0000004A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heading=h.lfewrl5o7daj" w:colFirst="0" w:colLast="0"/>
      <w:bookmarkEnd w:id="7"/>
      <w:r>
        <w:rPr>
          <w:b/>
          <w:color w:val="000000"/>
          <w:sz w:val="26"/>
          <w:szCs w:val="26"/>
          <w:rtl w:val="0"/>
        </w:rPr>
        <w:t>7. Predicting Car Insurance Claims</w:t>
      </w:r>
    </w:p>
    <w:p w14:paraId="0000004C">
      <w:pPr>
        <w:spacing w:before="240" w:after="240"/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An insurance company wants to predict whether a policyholder will file a claim in the next year.</w:t>
      </w:r>
    </w:p>
    <w:p w14:paraId="0000004D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</w:t>
      </w:r>
      <w:r>
        <w:rPr>
          <w:b/>
          <w:rtl w:val="0"/>
        </w:rPr>
        <w:t>Classification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76672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BfG/DiECAAAP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78720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fdqz5BsCAAAV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77696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2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8D9C5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0F85C5F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326993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79744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uXqJZ1wAAAAsBAAAPAAAAAAAAAAEAIAAAACIAAABkcnMvZG93bnJldi54bWxQSwECFAAU&#10;AAAACACHTuJA1e9YyLkBAACB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8D9C5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0F85C5F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326993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4E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b. Step-by-step logic:</w:t>
      </w:r>
    </w:p>
    <w:p w14:paraId="0000004F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past claim history, driving behavior, and customer demographics.</w:t>
      </w:r>
      <w:r>
        <w:rPr>
          <w:rtl w:val="0"/>
        </w:rPr>
        <w:br w:type="textWrapping"/>
      </w:r>
    </w:p>
    <w:p w14:paraId="00000050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Handle missing values and encode categorical features.</w:t>
      </w:r>
      <w:r>
        <w:rPr>
          <w:rtl w:val="0"/>
        </w:rPr>
        <w:br w:type="textWrapping"/>
      </w:r>
    </w:p>
    <w:p w14:paraId="00000051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Split Dataset</w:t>
      </w:r>
      <w:r>
        <w:rPr>
          <w:rtl w:val="0"/>
        </w:rPr>
        <w:t xml:space="preserve"> – Divide data into training and testing sets.</w:t>
      </w:r>
      <w:r>
        <w:rPr>
          <w:rtl w:val="0"/>
        </w:rPr>
        <w:br w:type="textWrapping"/>
      </w:r>
    </w:p>
    <w:p w14:paraId="00000052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Logistic Regression, Decision Tree, or Neural Networks.</w:t>
      </w:r>
      <w:r>
        <w:rPr>
          <w:rtl w:val="0"/>
        </w:rPr>
        <w:br w:type="textWrapping"/>
      </w:r>
    </w:p>
    <w:p w14:paraId="00000053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the Model</w:t>
      </w:r>
      <w:r>
        <w:rPr>
          <w:rtl w:val="0"/>
        </w:rPr>
        <w:t xml:space="preserve"> – Fit the model using past claims data.</w:t>
      </w:r>
      <w:r>
        <w:rPr>
          <w:rtl w:val="0"/>
        </w:rPr>
        <w:br w:type="textWrapping"/>
      </w:r>
    </w:p>
    <w:p w14:paraId="00000054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Model</w:t>
      </w:r>
      <w:r>
        <w:rPr>
          <w:rtl w:val="0"/>
        </w:rPr>
        <w:t xml:space="preserve"> – Use Precision-Recall, AUC-ROC score.</w:t>
      </w:r>
      <w:r>
        <w:rPr>
          <w:rtl w:val="0"/>
        </w:rPr>
        <w:br w:type="textWrapping"/>
      </w:r>
    </w:p>
    <w:p w14:paraId="00000055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b/>
          <w:rtl w:val="0"/>
        </w:rPr>
        <w:t>Deploy Model</w:t>
      </w:r>
      <w:r>
        <w:rPr>
          <w:rtl w:val="0"/>
        </w:rPr>
        <w:t xml:space="preserve"> – Predict claims likelihood for new customers.</w:t>
      </w:r>
      <w:r>
        <w:rPr>
          <w:rtl w:val="0"/>
        </w:rPr>
        <w:br w:type="textWrapping"/>
      </w:r>
    </w:p>
    <w:p w14:paraId="00000056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heading=h.7ch4vt5qxay5" w:colFirst="0" w:colLast="0"/>
      <w:bookmarkEnd w:id="8"/>
      <w:r>
        <w:rPr>
          <w:b/>
          <w:color w:val="000000"/>
          <w:sz w:val="26"/>
          <w:szCs w:val="26"/>
          <w:rtl w:val="0"/>
        </w:rPr>
        <w:t>8. Recommending Movies Based on Viewing History</w:t>
      </w:r>
    </w:p>
    <w:p w14:paraId="00000058">
      <w:pPr>
        <w:spacing w:before="240" w:after="240"/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streaming platform wants to group users into categories based on their movie preferences and recommend similar content.</w:t>
      </w:r>
    </w:p>
    <w:p w14:paraId="00000059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</w:t>
      </w:r>
      <w:r>
        <w:rPr>
          <w:b/>
          <w:rtl w:val="0"/>
        </w:rPr>
        <w:t>Clustering</w:t>
      </w:r>
    </w:p>
    <w:p w14:paraId="0000005A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b. Step-by-step logic:</w:t>
      </w:r>
    </w:p>
    <w:p w14:paraId="0000005B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user movie preferences, genres watched, and ratings.</w:t>
      </w:r>
      <w:r>
        <w:rPr>
          <w:rtl w:val="0"/>
        </w:rPr>
        <w:br w:type="textWrapping"/>
      </w:r>
    </w:p>
    <w:p w14:paraId="0000005C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Convert categorical movie genres into numerical format.</w:t>
      </w:r>
      <w:r>
        <w:rPr>
          <w:rtl w:val="0"/>
        </w:rPr>
        <w:br w:type="textWrapping"/>
      </w:r>
    </w:p>
    <w:p w14:paraId="0000005D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Clustering Algorithm</w:t>
      </w:r>
      <w:r>
        <w:rPr>
          <w:rtl w:val="0"/>
        </w:rPr>
        <w:t xml:space="preserve"> – Use K-Means or Hierarchical Clustering.</w:t>
      </w:r>
      <w:r>
        <w:rPr>
          <w:rtl w:val="0"/>
        </w:rPr>
        <w:br w:type="textWrapping"/>
      </w:r>
    </w:p>
    <w:p w14:paraId="0000005E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Determine Optimal Clusters</w:t>
      </w:r>
      <w:r>
        <w:rPr>
          <w:rtl w:val="0"/>
        </w:rPr>
        <w:t xml:space="preserve"> – Use the Elbow Method.</w:t>
      </w:r>
      <w:r>
        <w:rPr>
          <w:rtl w:val="0"/>
        </w:rPr>
        <w:br w:type="textWrapping"/>
      </w:r>
    </w:p>
    <w:p w14:paraId="0000005F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Model</w:t>
      </w:r>
      <w:r>
        <w:rPr>
          <w:rtl w:val="0"/>
        </w:rPr>
        <w:t xml:space="preserve"> – Apply clustering algorithm to group users.</w:t>
      </w:r>
      <w:r>
        <w:rPr>
          <w:rtl w:val="0"/>
        </w:rPr>
        <w:br w:type="textWrapping"/>
      </w:r>
    </w:p>
    <w:p w14:paraId="00000060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Analyze Clusters</w:t>
      </w:r>
      <w:r>
        <w:rPr>
          <w:rtl w:val="0"/>
        </w:rPr>
        <w:t xml:space="preserve"> – Identify user categories (e.g., "Action Lovers," "Drama Fans").</w:t>
      </w:r>
      <w:r>
        <w:rPr>
          <w:rtl w:val="0"/>
        </w:rPr>
        <w:br w:type="textWrapping"/>
      </w:r>
    </w:p>
    <w:p w14:paraId="00000061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b/>
          <w:rtl w:val="0"/>
        </w:rPr>
        <w:t>Recommend Content</w:t>
      </w:r>
      <w:r>
        <w:rPr>
          <w:rtl w:val="0"/>
        </w:rPr>
        <w:t xml:space="preserve"> – Suggest movies based on cluster preferences</w:t>
      </w:r>
    </w:p>
    <w:p w14:paraId="00000062">
      <w:pPr>
        <w:spacing w:before="240" w:after="240"/>
        <w:ind w:left="720" w:hanging="540"/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heading=h.k04pp8t3no0j" w:colFirst="0" w:colLast="0"/>
      <w:bookmarkEnd w:id="9"/>
      <w:r>
        <w:rPr>
          <w:b/>
          <w:color w:val="000000"/>
          <w:sz w:val="26"/>
          <w:szCs w:val="26"/>
          <w:rtl w:val="0"/>
        </w:rPr>
        <w:t>9. Predicting Patient Recovery Time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8076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8281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23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8179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24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92AD6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2BA059B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AD2F1A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8384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7l6iWdcAAAALAQAADwAAAAAAAAABACAAAAAiAAAAZHJzL2Rvd25yZXYueG1sUEsBAhQA&#10;FAAAAAgAh07iQFdg34K6AQAAgQ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092AD6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2BA059B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AD2F1A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64">
      <w:pPr>
        <w:spacing w:before="240" w:after="240"/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hospital wants to predict how long it will take for a patient to recover from surgery based on age, medical history, and lifestyle.</w:t>
      </w:r>
    </w:p>
    <w:p w14:paraId="00000065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</w:t>
      </w:r>
      <w:r>
        <w:rPr>
          <w:b/>
          <w:rtl w:val="0"/>
        </w:rPr>
        <w:t>Regression</w:t>
      </w:r>
    </w:p>
    <w:p w14:paraId="00000066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b. Step-by-step logic:</w:t>
      </w:r>
    </w:p>
    <w:p w14:paraId="00000067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historical recovery data with features like patient age, medical history, and lifestyle habits.</w:t>
      </w:r>
      <w:r>
        <w:rPr>
          <w:rtl w:val="0"/>
        </w:rPr>
        <w:br w:type="textWrapping"/>
      </w:r>
    </w:p>
    <w:p w14:paraId="00000068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Normalize medical features and handle missing values.</w:t>
      </w:r>
      <w:r>
        <w:rPr>
          <w:rtl w:val="0"/>
        </w:rPr>
        <w:br w:type="textWrapping"/>
      </w:r>
    </w:p>
    <w:p w14:paraId="00000069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Regression Algorithm</w:t>
      </w:r>
      <w:r>
        <w:rPr>
          <w:rtl w:val="0"/>
        </w:rPr>
        <w:t xml:space="preserve"> – Use Random Forest Regression or Linear Regression.</w:t>
      </w:r>
      <w:r>
        <w:rPr>
          <w:rtl w:val="0"/>
        </w:rPr>
        <w:br w:type="textWrapping"/>
      </w:r>
    </w:p>
    <w:p w14:paraId="0000006A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Model</w:t>
      </w:r>
      <w:r>
        <w:rPr>
          <w:rtl w:val="0"/>
        </w:rPr>
        <w:t xml:space="preserve"> – Fit the model on training data.</w:t>
      </w:r>
      <w:r>
        <w:rPr>
          <w:rtl w:val="0"/>
        </w:rPr>
        <w:br w:type="textWrapping"/>
      </w:r>
    </w:p>
    <w:p w14:paraId="0000006B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Model</w:t>
      </w:r>
      <w:r>
        <w:rPr>
          <w:rtl w:val="0"/>
        </w:rPr>
        <w:t xml:space="preserve"> – Use RMSE (Root Mean Square Error) to check accuracy.</w:t>
      </w:r>
      <w:r>
        <w:rPr>
          <w:rtl w:val="0"/>
        </w:rPr>
        <w:br w:type="textWrapping"/>
      </w:r>
    </w:p>
    <w:p w14:paraId="0000006C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b/>
          <w:rtl w:val="0"/>
        </w:rPr>
        <w:t>Make Predictions</w:t>
      </w:r>
      <w:r>
        <w:rPr>
          <w:rtl w:val="0"/>
        </w:rPr>
        <w:t xml:space="preserve"> – Predict recovery time for new patients based on medical records.</w:t>
      </w:r>
      <w:r>
        <w:rPr>
          <w:rtl w:val="0"/>
        </w:rPr>
        <w:br w:type="textWrapping"/>
      </w:r>
    </w:p>
    <w:p w14:paraId="0000006D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heading=h.6pwz8l93lnhs" w:colFirst="0" w:colLast="0"/>
      <w:bookmarkEnd w:id="10"/>
      <w:r>
        <w:rPr>
          <w:b/>
          <w:color w:val="000000"/>
          <w:sz w:val="26"/>
          <w:szCs w:val="26"/>
          <w:rtl w:val="0"/>
        </w:rPr>
        <w:t>10. Predicting Student Exam Scores</w:t>
      </w:r>
    </w:p>
    <w:p w14:paraId="0000006F">
      <w:pPr>
        <w:spacing w:before="240" w:after="240"/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university wants to predict a student’s exam score based on study hours, past performance, and attendance.</w:t>
      </w:r>
    </w:p>
    <w:p w14:paraId="00000070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</w:t>
      </w:r>
      <w:r>
        <w:rPr>
          <w:b/>
          <w:rtl w:val="0"/>
        </w:rPr>
        <w:t>Regression</w:t>
      </w:r>
    </w:p>
    <w:p w14:paraId="00000071">
      <w:pPr>
        <w:spacing w:before="240" w:after="240"/>
        <w:rPr>
          <w:b/>
        </w:rPr>
      </w:pPr>
      <w:r>
        <w:rPr>
          <w:rtl w:val="0"/>
        </w:rPr>
        <w:t xml:space="preserve">👉 </w:t>
      </w:r>
      <w:r>
        <w:rPr>
          <w:b/>
          <w:rtl w:val="0"/>
        </w:rPr>
        <w:t>b. Step-by-step logic:</w:t>
      </w:r>
    </w:p>
    <w:p w14:paraId="00000072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historical student records with study hours, attendance, and exam scores.</w:t>
      </w:r>
      <w:r>
        <w:rPr>
          <w:rtl w:val="0"/>
        </w:rPr>
        <w:br w:type="textWrapping"/>
      </w:r>
    </w:p>
    <w:p w14:paraId="00000073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Handle missing values and standardize numerical features.</w:t>
      </w:r>
      <w:r>
        <w:rPr>
          <w:rtl w:val="0"/>
        </w:rPr>
        <w:br w:type="textWrapping"/>
      </w:r>
    </w:p>
    <w:p w14:paraId="00000074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Split Dataset</w:t>
      </w:r>
      <w:r>
        <w:rPr>
          <w:rtl w:val="0"/>
        </w:rPr>
        <w:t xml:space="preserve"> – Divide data into training and testing sets.</w:t>
      </w:r>
      <w:r>
        <w:rPr>
          <w:rtl w:val="0"/>
        </w:rPr>
        <w:br w:type="textWrapping"/>
      </w:r>
    </w:p>
    <w:p w14:paraId="00000075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Linear Regression or Support Vector Regression.</w:t>
      </w:r>
      <w:r>
        <w:rPr>
          <w:rtl w:val="0"/>
        </w:rPr>
        <w:br w:type="textWrapping"/>
      </w:r>
    </w:p>
    <w:p w14:paraId="00000076">
      <w:pPr>
        <w:numPr>
          <w:ilvl w:val="0"/>
          <w:numId w:val="10"/>
        </w:numPr>
        <w:spacing w:before="0" w:beforeAutospacing="0" w:after="0" w:afterAutospacing="0"/>
        <w:ind w:left="720" w:hanging="360"/>
      </w:pPr>
      <w:bookmarkStart w:id="11" w:name="_GoBack"/>
      <w:bookmarkEnd w:id="11"/>
      <w:r>
        <w:rPr>
          <w:b/>
          <w:rtl w:val="0"/>
        </w:rPr>
        <w:t>Train the Model</w:t>
      </w:r>
      <w:r>
        <w:rPr>
          <w:rtl w:val="0"/>
        </w:rPr>
        <w:t xml:space="preserve"> – Fit the model on training data.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5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84864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26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86912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27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85888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2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08CBB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417A74B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D8AAB4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87936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uXqJZ1wAAAAsBAAAPAAAAAAAAAAEAIAAAACIAAABkcnMvZG93bnJldi54bWxQSwECFAAU&#10;AAAACACHTuJA0fBXXbkBAACB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08CBB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17A74B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D8AAB4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  <w:br w:type="textWrapping"/>
      </w:r>
    </w:p>
    <w:p w14:paraId="00000077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Performance</w:t>
      </w:r>
      <w:r>
        <w:rPr>
          <w:rtl w:val="0"/>
        </w:rPr>
        <w:t xml:space="preserve"> – Use metrics like RMSE and R² score.</w:t>
      </w:r>
      <w:r>
        <w:rPr>
          <w:rtl w:val="0"/>
        </w:rPr>
        <w:br w:type="textWrapping"/>
      </w:r>
    </w:p>
    <w:p w14:paraId="00000078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b/>
          <w:rtl w:val="0"/>
        </w:rPr>
        <w:t>Make Predictions</w:t>
      </w:r>
      <w:r>
        <w:rPr>
          <w:rtl w:val="0"/>
        </w:rPr>
        <w:t xml:space="preserve"> – Estimate exam scores for new students based on input features.</w:t>
      </w:r>
    </w:p>
    <w:p w14:paraId="00000079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A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97C61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47C7A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next w:val="1"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4">
    <w:name w:val="Title"/>
    <w:next w:val="1"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5">
    <w:name w:val="Table Normal1"/>
    <w:uiPriority w:val="0"/>
  </w:style>
  <w:style w:type="table" w:customStyle="1" w:styleId="16">
    <w:name w:val="Table Normal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B2kDJjEYPSsVxHgSyyfDnZ56eQ==">CgMxLjAyDmgubDc0MTducmg2bTc5Mg5oLjR0aWxiNHV3OXFyODIOaC5xcnd4bGhneHVlajQyDmguZTMxcXNiYWRxOWVtMg5oLjV2bzM4ejNqcjU3bjIOaC5xeW9zdXJneHgzMHQyDmgubGZld3JsNW83ZGFqMg5oLjdjaDR2dDVxeGF5NTIOaC5rMDRwcDh0M25vMGoyDmguNnB3ejhsOTNsbmhzOAByITFpMXlZQ0N5YWtuWktGU2N5UnY0Tm9aX0tOODZOQWtyeQ==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2025-04-23T11:09:16Z</dcterms:created>
  <dc:creator>hoped</dc:creator>
  <cp:lastModifiedBy>Digital Marketing</cp:lastModifiedBy>
  <dcterms:modified xsi:type="dcterms:W3CDTF">2025-04-23T11:10:11Z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A709E5D1468C49F885AC2C7AFE57AD81_12</vt:lpwstr>
  </property>
</Properties>
</file>