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FE771" w14:textId="0116E52B" w:rsidR="00FA3458" w:rsidRDefault="00000000" w:rsidP="00555DA3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bookmarkStart w:id="0" w:name="_ow6f8y7nvxvb" w:colFirst="0" w:colLast="0"/>
      <w:bookmarkEnd w:id="0"/>
      <w:r>
        <w:rPr>
          <w:b/>
          <w:color w:val="000000"/>
          <w:sz w:val="26"/>
          <w:szCs w:val="26"/>
        </w:rPr>
        <w:t>Scenario 1: Employee Salary Analysis</w:t>
      </w:r>
    </w:p>
    <w:p w14:paraId="059EA429" w14:textId="77777777" w:rsidR="00FA3458" w:rsidRDefault="00000000" w:rsidP="00555DA3">
      <w:r>
        <w:rPr>
          <w:b/>
        </w:rPr>
        <w:t>Question:</w:t>
      </w:r>
      <w:r>
        <w:rPr>
          <w:b/>
        </w:rPr>
        <w:br/>
      </w:r>
      <w:r>
        <w:t xml:space="preserve"> Find the names and salaries of employees who earn more than the average salary in the company.</w:t>
      </w:r>
    </w:p>
    <w:p w14:paraId="320C5EA9" w14:textId="77777777" w:rsidR="00FA3458" w:rsidRDefault="00000000" w:rsidP="00555DA3">
      <w:pPr>
        <w:rPr>
          <w:b/>
        </w:rPr>
      </w:pPr>
      <w:r>
        <w:rPr>
          <w:b/>
        </w:rPr>
        <w:t>Logic Explanation:</w:t>
      </w:r>
    </w:p>
    <w:p w14:paraId="01F88A9C" w14:textId="77777777" w:rsidR="00555DA3" w:rsidRDefault="00000000" w:rsidP="00555DA3">
      <w:pPr>
        <w:numPr>
          <w:ilvl w:val="0"/>
          <w:numId w:val="1"/>
        </w:numPr>
      </w:pPr>
      <w:r>
        <w:t xml:space="preserve">First, calculate the average salary using the </w:t>
      </w:r>
      <w:proofErr w:type="gramStart"/>
      <w:r w:rsidRPr="00555DA3">
        <w:rPr>
          <w:rFonts w:ascii="Roboto Mono" w:eastAsia="Roboto Mono" w:hAnsi="Roboto Mono" w:cs="Roboto Mono"/>
        </w:rPr>
        <w:t>AVG(</w:t>
      </w:r>
      <w:proofErr w:type="gramEnd"/>
      <w:r w:rsidRPr="00555DA3">
        <w:rPr>
          <w:rFonts w:ascii="Roboto Mono" w:eastAsia="Roboto Mono" w:hAnsi="Roboto Mono" w:cs="Roboto Mono"/>
        </w:rPr>
        <w:t>)</w:t>
      </w:r>
      <w:r>
        <w:t xml:space="preserve"> function.</w:t>
      </w:r>
    </w:p>
    <w:p w14:paraId="2F231479" w14:textId="36EA24EA" w:rsidR="00FA3458" w:rsidRDefault="00000000" w:rsidP="00555DA3">
      <w:pPr>
        <w:numPr>
          <w:ilvl w:val="0"/>
          <w:numId w:val="1"/>
        </w:numPr>
      </w:pPr>
      <w:r>
        <w:t xml:space="preserve">Use a </w:t>
      </w:r>
      <w:r w:rsidRPr="00555DA3">
        <w:rPr>
          <w:rFonts w:ascii="Roboto Mono" w:eastAsia="Roboto Mono" w:hAnsi="Roboto Mono" w:cs="Roboto Mono"/>
        </w:rPr>
        <w:t>WHERE</w:t>
      </w:r>
      <w:r>
        <w:t xml:space="preserve"> clause to filter employees whose salary is greater than the calculated average salary.</w:t>
      </w:r>
    </w:p>
    <w:p w14:paraId="6FD53C59" w14:textId="4F96FF39" w:rsidR="00FA3458" w:rsidRDefault="00000000" w:rsidP="00555DA3">
      <w:pPr>
        <w:numPr>
          <w:ilvl w:val="0"/>
          <w:numId w:val="1"/>
        </w:numPr>
      </w:pPr>
      <w:r>
        <w:t xml:space="preserve">Use </w:t>
      </w:r>
      <w:r>
        <w:rPr>
          <w:rFonts w:ascii="Roboto Mono" w:eastAsia="Roboto Mono" w:hAnsi="Roboto Mono" w:cs="Roboto Mono"/>
        </w:rPr>
        <w:t>SELECT</w:t>
      </w:r>
      <w:r>
        <w:t xml:space="preserve"> to display the </w:t>
      </w:r>
      <w:proofErr w:type="gramStart"/>
      <w:r>
        <w:t>employee</w:t>
      </w:r>
      <w:proofErr w:type="gramEnd"/>
      <w:r>
        <w:t xml:space="preserve"> name and salary.</w:t>
      </w:r>
    </w:p>
    <w:p w14:paraId="62790CBA" w14:textId="6ECA12DC" w:rsidR="00FA3458" w:rsidRDefault="00000000" w:rsidP="00555DA3">
      <w:pPr>
        <w:numPr>
          <w:ilvl w:val="0"/>
          <w:numId w:val="1"/>
        </w:numPr>
      </w:pPr>
      <w:r>
        <w:t>Ensure the query uses the correct table and columns.</w:t>
      </w:r>
    </w:p>
    <w:p w14:paraId="58EA3913" w14:textId="77777777" w:rsidR="00FA3458" w:rsidRDefault="00000000" w:rsidP="00555DA3">
      <w:pPr>
        <w:rPr>
          <w:b/>
        </w:rPr>
      </w:pPr>
      <w:r>
        <w:rPr>
          <w:b/>
        </w:rPr>
        <w:t>Concepts Used:</w:t>
      </w:r>
    </w:p>
    <w:p w14:paraId="2C9C7142" w14:textId="59426400" w:rsidR="00FA3458" w:rsidRDefault="00000000" w:rsidP="00555DA3">
      <w:pPr>
        <w:numPr>
          <w:ilvl w:val="0"/>
          <w:numId w:val="2"/>
        </w:numPr>
      </w:pPr>
      <w:r>
        <w:t>Aggregate Functions (</w:t>
      </w:r>
      <w:proofErr w:type="gramStart"/>
      <w:r>
        <w:rPr>
          <w:rFonts w:ascii="Roboto Mono" w:eastAsia="Roboto Mono" w:hAnsi="Roboto Mono" w:cs="Roboto Mono"/>
        </w:rPr>
        <w:t>AVG(</w:t>
      </w:r>
      <w:proofErr w:type="gramEnd"/>
      <w:r>
        <w:rPr>
          <w:rFonts w:ascii="Roboto Mono" w:eastAsia="Roboto Mono" w:hAnsi="Roboto Mono" w:cs="Roboto Mono"/>
        </w:rPr>
        <w:t>)</w:t>
      </w:r>
      <w:r>
        <w:t>)</w:t>
      </w:r>
    </w:p>
    <w:p w14:paraId="08B1C546" w14:textId="69772F4C" w:rsidR="00FA3458" w:rsidRDefault="00000000" w:rsidP="00555DA3">
      <w:pPr>
        <w:numPr>
          <w:ilvl w:val="0"/>
          <w:numId w:val="2"/>
        </w:numPr>
      </w:pPr>
      <w:r>
        <w:t>Filtering (</w:t>
      </w:r>
      <w:r>
        <w:rPr>
          <w:rFonts w:ascii="Roboto Mono" w:eastAsia="Roboto Mono" w:hAnsi="Roboto Mono" w:cs="Roboto Mono"/>
        </w:rPr>
        <w:t>WHERE</w:t>
      </w:r>
      <w:r>
        <w:t>)</w:t>
      </w:r>
    </w:p>
    <w:p w14:paraId="26E9CF2B" w14:textId="77777777" w:rsidR="00FA3458" w:rsidRDefault="00000000" w:rsidP="00555DA3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bookmarkStart w:id="1" w:name="_crspqiv31ffl" w:colFirst="0" w:colLast="0"/>
      <w:bookmarkEnd w:id="1"/>
      <w:r>
        <w:rPr>
          <w:b/>
          <w:color w:val="000000"/>
          <w:sz w:val="26"/>
          <w:szCs w:val="26"/>
        </w:rPr>
        <w:t>Scenario 2: Customer Orders without Matching Records</w:t>
      </w:r>
    </w:p>
    <w:p w14:paraId="72BD7C0F" w14:textId="77777777" w:rsidR="00FA3458" w:rsidRDefault="00000000" w:rsidP="00555DA3">
      <w:r>
        <w:rPr>
          <w:b/>
        </w:rPr>
        <w:t>Question:</w:t>
      </w:r>
      <w:r>
        <w:rPr>
          <w:b/>
        </w:rPr>
        <w:br/>
      </w:r>
      <w:r>
        <w:t xml:space="preserve"> Retrieve a list of customer names who have not placed any orders.</w:t>
      </w:r>
    </w:p>
    <w:p w14:paraId="6A4D4AAD" w14:textId="77777777" w:rsidR="00FA3458" w:rsidRDefault="00000000" w:rsidP="00555DA3">
      <w:pPr>
        <w:rPr>
          <w:b/>
        </w:rPr>
      </w:pPr>
      <w:r>
        <w:rPr>
          <w:b/>
        </w:rPr>
        <w:t>Logic Explanation:</w:t>
      </w:r>
    </w:p>
    <w:p w14:paraId="3236B92C" w14:textId="63034B5C" w:rsidR="00FA3458" w:rsidRDefault="00000000" w:rsidP="00555DA3">
      <w:pPr>
        <w:numPr>
          <w:ilvl w:val="0"/>
          <w:numId w:val="3"/>
        </w:numPr>
      </w:pPr>
      <w:r>
        <w:t xml:space="preserve">Perform a </w:t>
      </w:r>
      <w:r>
        <w:rPr>
          <w:rFonts w:ascii="Roboto Mono" w:eastAsia="Roboto Mono" w:hAnsi="Roboto Mono" w:cs="Roboto Mono"/>
        </w:rPr>
        <w:t>LEFT JOIN</w:t>
      </w:r>
      <w:r>
        <w:t xml:space="preserve"> between the </w:t>
      </w:r>
      <w:r>
        <w:rPr>
          <w:rFonts w:ascii="Roboto Mono" w:eastAsia="Roboto Mono" w:hAnsi="Roboto Mono" w:cs="Roboto Mono"/>
        </w:rPr>
        <w:t>customers</w:t>
      </w:r>
      <w:r>
        <w:t xml:space="preserve"> table and the </w:t>
      </w:r>
      <w:r>
        <w:rPr>
          <w:rFonts w:ascii="Roboto Mono" w:eastAsia="Roboto Mono" w:hAnsi="Roboto Mono" w:cs="Roboto Mono"/>
        </w:rPr>
        <w:t>orders</w:t>
      </w:r>
      <w:r>
        <w:t xml:space="preserve"> table using </w:t>
      </w:r>
      <w:proofErr w:type="spellStart"/>
      <w:r>
        <w:rPr>
          <w:rFonts w:ascii="Roboto Mono" w:eastAsia="Roboto Mono" w:hAnsi="Roboto Mono" w:cs="Roboto Mono"/>
        </w:rPr>
        <w:t>customer_id</w:t>
      </w:r>
      <w:proofErr w:type="spellEnd"/>
      <w:r>
        <w:t xml:space="preserve"> as a common field.</w:t>
      </w:r>
    </w:p>
    <w:p w14:paraId="023E0E58" w14:textId="77777777" w:rsidR="00555DA3" w:rsidRDefault="00000000" w:rsidP="00555DA3">
      <w:pPr>
        <w:numPr>
          <w:ilvl w:val="0"/>
          <w:numId w:val="3"/>
        </w:numPr>
      </w:pPr>
      <w:r>
        <w:t xml:space="preserve">After the join, filter records using </w:t>
      </w:r>
      <w:r w:rsidRPr="00555DA3">
        <w:rPr>
          <w:rFonts w:ascii="Roboto Mono" w:eastAsia="Roboto Mono" w:hAnsi="Roboto Mono" w:cs="Roboto Mono"/>
        </w:rPr>
        <w:t xml:space="preserve">WHERE </w:t>
      </w:r>
      <w:proofErr w:type="spellStart"/>
      <w:proofErr w:type="gramStart"/>
      <w:r w:rsidRPr="00555DA3">
        <w:rPr>
          <w:rFonts w:ascii="Roboto Mono" w:eastAsia="Roboto Mono" w:hAnsi="Roboto Mono" w:cs="Roboto Mono"/>
        </w:rPr>
        <w:t>orders.customer</w:t>
      </w:r>
      <w:proofErr w:type="gramEnd"/>
      <w:r w:rsidRPr="00555DA3">
        <w:rPr>
          <w:rFonts w:ascii="Roboto Mono" w:eastAsia="Roboto Mono" w:hAnsi="Roboto Mono" w:cs="Roboto Mono"/>
        </w:rPr>
        <w:t>_id</w:t>
      </w:r>
      <w:proofErr w:type="spellEnd"/>
      <w:r w:rsidRPr="00555DA3">
        <w:rPr>
          <w:rFonts w:ascii="Roboto Mono" w:eastAsia="Roboto Mono" w:hAnsi="Roboto Mono" w:cs="Roboto Mono"/>
        </w:rPr>
        <w:t xml:space="preserve"> IS NULL</w:t>
      </w:r>
      <w:r>
        <w:t xml:space="preserve"> to find customers without any matching orders.</w:t>
      </w:r>
    </w:p>
    <w:p w14:paraId="2D1BEF02" w14:textId="046E1B6C" w:rsidR="00FA3458" w:rsidRDefault="00000000" w:rsidP="00555DA3">
      <w:pPr>
        <w:numPr>
          <w:ilvl w:val="0"/>
          <w:numId w:val="3"/>
        </w:numPr>
      </w:pPr>
      <w:r>
        <w:t xml:space="preserve">Select the </w:t>
      </w:r>
      <w:proofErr w:type="spellStart"/>
      <w:r w:rsidRPr="00555DA3">
        <w:rPr>
          <w:rFonts w:ascii="Roboto Mono" w:eastAsia="Roboto Mono" w:hAnsi="Roboto Mono" w:cs="Roboto Mono"/>
        </w:rPr>
        <w:t>customer_name</w:t>
      </w:r>
      <w:proofErr w:type="spellEnd"/>
      <w:r>
        <w:t xml:space="preserve"> from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0E8C9A" wp14:editId="0AC7E3A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41EF3F" w14:textId="77777777" w:rsidR="00FA3458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788413AF" w14:textId="77777777" w:rsidR="00FA3458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DF40B92" w14:textId="77777777" w:rsidR="00FA3458" w:rsidRPr="00EE36F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EE36F1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   +91 6385383227 |     </w:t>
                            </w:r>
                            <w:r>
                              <w:fldChar w:fldCharType="begin"/>
                            </w:r>
                            <w:r w:rsidRPr="00EE36F1">
                              <w:rPr>
                                <w:rFonts w:ascii="Calibri" w:hAnsi="Calibri" w:cs="Calibri"/>
                                <w:lang w:val="pt-BR"/>
                              </w:rPr>
                              <w:instrText xml:space="preserve"> HYPERLINK "http://www.hopelearning.net/" </w:instrText>
                            </w:r>
                            <w:r>
                              <w:fldChar w:fldCharType="separate"/>
                            </w:r>
                            <w:r w:rsidRPr="00EE36F1">
                              <w:rPr>
                                <w:rStyle w:val="Hyperlink"/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>www.hopelearning.net</w:t>
                            </w:r>
                            <w:r>
                              <w:rPr>
                                <w:rStyle w:val="Hyperlink"/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 w:rsidRPr="00EE36F1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 |     </w:t>
                            </w:r>
                            <w:r>
                              <w:fldChar w:fldCharType="begin"/>
                            </w:r>
                            <w:r w:rsidRPr="00EE36F1">
                              <w:rPr>
                                <w:rFonts w:ascii="Calibri" w:hAnsi="Calibri" w:cs="Calibri"/>
                                <w:lang w:val="pt-BR"/>
                              </w:rPr>
                              <w:instrText xml:space="preserve"> HYPERLINK "mailto:mdaravind@hopelearning.net" </w:instrText>
                            </w:r>
                            <w:r>
                              <w:fldChar w:fldCharType="separate"/>
                            </w:r>
                            <w:r w:rsidRPr="00EE36F1">
                              <w:rPr>
                                <w:rStyle w:val="Hyperlink"/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>mdaravind@hopelearning.net</w:t>
                            </w:r>
                            <w:r>
                              <w:rPr>
                                <w:rStyle w:val="Hyperlink"/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 w:rsidRPr="00EE36F1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0E8C9A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2C41EF3F" w14:textId="77777777" w:rsidR="00FA3458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788413AF" w14:textId="77777777" w:rsidR="00FA3458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7DF40B92" w14:textId="77777777" w:rsidR="00FA3458" w:rsidRPr="00EE36F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</w:pPr>
                      <w:r w:rsidRPr="00EE36F1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 xml:space="preserve">   +91 6385383227 |     </w:t>
                      </w:r>
                      <w:r>
                        <w:fldChar w:fldCharType="begin"/>
                      </w:r>
                      <w:r w:rsidRPr="00EE36F1">
                        <w:rPr>
                          <w:rFonts w:ascii="Calibri" w:hAnsi="Calibri" w:cs="Calibri"/>
                          <w:lang w:val="pt-BR"/>
                        </w:rPr>
                        <w:instrText xml:space="preserve"> HYPERLINK "http://www.hopelearning.net/" </w:instrText>
                      </w:r>
                      <w:r>
                        <w:fldChar w:fldCharType="separate"/>
                      </w:r>
                      <w:r w:rsidRPr="00EE36F1">
                        <w:rPr>
                          <w:rStyle w:val="Hyperlink"/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>www.hopelearning.net</w:t>
                      </w:r>
                      <w:r>
                        <w:rPr>
                          <w:rStyle w:val="Hyperlink"/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 w:rsidRPr="00EE36F1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 xml:space="preserve"> |     </w:t>
                      </w:r>
                      <w:r>
                        <w:fldChar w:fldCharType="begin"/>
                      </w:r>
                      <w:r w:rsidRPr="00EE36F1">
                        <w:rPr>
                          <w:rFonts w:ascii="Calibri" w:hAnsi="Calibri" w:cs="Calibri"/>
                          <w:lang w:val="pt-BR"/>
                        </w:rPr>
                        <w:instrText xml:space="preserve"> HYPERLINK "mailto:mdaravind@hopelearning.net" </w:instrText>
                      </w:r>
                      <w:r>
                        <w:fldChar w:fldCharType="separate"/>
                      </w:r>
                      <w:r w:rsidRPr="00EE36F1">
                        <w:rPr>
                          <w:rStyle w:val="Hyperlink"/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>mdaravind@hopelearning.net</w:t>
                      </w:r>
                      <w:r>
                        <w:rPr>
                          <w:rStyle w:val="Hyperlink"/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 w:rsidRPr="00EE36F1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 the </w:t>
      </w:r>
      <w:proofErr w:type="gramStart"/>
      <w:r w:rsidRPr="00555DA3">
        <w:rPr>
          <w:rFonts w:ascii="Roboto Mono" w:eastAsia="Roboto Mono" w:hAnsi="Roboto Mono" w:cs="Roboto Mono"/>
        </w:rPr>
        <w:t>customers</w:t>
      </w:r>
      <w:proofErr w:type="gramEnd"/>
      <w:r>
        <w:t xml:space="preserve"> table</w:t>
      </w:r>
    </w:p>
    <w:p w14:paraId="23ACF3B9" w14:textId="77777777" w:rsidR="00FA3458" w:rsidRDefault="00000000" w:rsidP="00555DA3">
      <w:pPr>
        <w:rPr>
          <w:b/>
        </w:rPr>
      </w:pPr>
      <w:r>
        <w:rPr>
          <w:b/>
        </w:rPr>
        <w:t>Concepts Used:</w:t>
      </w:r>
    </w:p>
    <w:p w14:paraId="3D0ECB6F" w14:textId="51F2A8D1" w:rsidR="00FA3458" w:rsidRDefault="00000000" w:rsidP="00555DA3">
      <w:pPr>
        <w:numPr>
          <w:ilvl w:val="0"/>
          <w:numId w:val="4"/>
        </w:numPr>
      </w:pPr>
      <w:r>
        <w:t>Joins (</w:t>
      </w:r>
      <w:r>
        <w:rPr>
          <w:rFonts w:ascii="Roboto Mono" w:eastAsia="Roboto Mono" w:hAnsi="Roboto Mono" w:cs="Roboto Mono"/>
        </w:rPr>
        <w:t>LEFT JOIN</w:t>
      </w:r>
      <w:r>
        <w:t>)</w:t>
      </w:r>
    </w:p>
    <w:p w14:paraId="7B9F493F" w14:textId="65434A17" w:rsidR="00FA3458" w:rsidRDefault="00000000" w:rsidP="00555DA3">
      <w:pPr>
        <w:numPr>
          <w:ilvl w:val="0"/>
          <w:numId w:val="4"/>
        </w:numPr>
      </w:pPr>
      <w:r>
        <w:t xml:space="preserve">Filtering with </w:t>
      </w:r>
      <w:r>
        <w:rPr>
          <w:rFonts w:ascii="Roboto Mono" w:eastAsia="Roboto Mono" w:hAnsi="Roboto Mono" w:cs="Roboto Mono"/>
        </w:rPr>
        <w:t>NULL</w:t>
      </w:r>
      <w:r>
        <w:t xml:space="preserve"> Values</w:t>
      </w:r>
    </w:p>
    <w:p w14:paraId="28C9F39E" w14:textId="77777777" w:rsidR="00FA3458" w:rsidRDefault="00000000" w:rsidP="00555DA3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bookmarkStart w:id="2" w:name="_tqh1g0prgo1p" w:colFirst="0" w:colLast="0"/>
      <w:bookmarkEnd w:id="2"/>
      <w:r>
        <w:rPr>
          <w:b/>
          <w:color w:val="000000"/>
          <w:sz w:val="26"/>
          <w:szCs w:val="26"/>
        </w:rPr>
        <w:t>Scenario 3: Product Sales Summary</w:t>
      </w:r>
    </w:p>
    <w:p w14:paraId="6693C671" w14:textId="77777777" w:rsidR="00FA3458" w:rsidRDefault="00000000" w:rsidP="00555DA3">
      <w:r>
        <w:rPr>
          <w:b/>
        </w:rPr>
        <w:t>Question:</w:t>
      </w:r>
      <w:r>
        <w:rPr>
          <w:b/>
        </w:rPr>
        <w:br/>
      </w:r>
      <w:r>
        <w:t xml:space="preserve"> Display the total sales amount for each product.</w:t>
      </w:r>
    </w:p>
    <w:p w14:paraId="4E30D948" w14:textId="77777777" w:rsidR="00FA3458" w:rsidRDefault="00000000" w:rsidP="00555DA3">
      <w:pPr>
        <w:rPr>
          <w:b/>
        </w:rPr>
      </w:pPr>
      <w:r>
        <w:rPr>
          <w:b/>
        </w:rPr>
        <w:t>Logic Explanation:</w:t>
      </w:r>
    </w:p>
    <w:p w14:paraId="430C7F24" w14:textId="617E5156" w:rsidR="00FA3458" w:rsidRDefault="00000000" w:rsidP="00555DA3">
      <w:pPr>
        <w:numPr>
          <w:ilvl w:val="0"/>
          <w:numId w:val="5"/>
        </w:numPr>
      </w:pPr>
      <w:r>
        <w:t xml:space="preserve">Perform an </w:t>
      </w:r>
      <w:r>
        <w:rPr>
          <w:rFonts w:ascii="Roboto Mono" w:eastAsia="Roboto Mono" w:hAnsi="Roboto Mono" w:cs="Roboto Mono"/>
        </w:rPr>
        <w:t>INNER JOIN</w:t>
      </w:r>
      <w:r>
        <w:t xml:space="preserve"> between the </w:t>
      </w:r>
      <w:r>
        <w:rPr>
          <w:rFonts w:ascii="Roboto Mono" w:eastAsia="Roboto Mono" w:hAnsi="Roboto Mono" w:cs="Roboto Mono"/>
        </w:rPr>
        <w:t>products</w:t>
      </w:r>
      <w:r>
        <w:t xml:space="preserve"> table and the </w:t>
      </w:r>
      <w:r>
        <w:rPr>
          <w:rFonts w:ascii="Roboto Mono" w:eastAsia="Roboto Mono" w:hAnsi="Roboto Mono" w:cs="Roboto Mono"/>
        </w:rPr>
        <w:t>sales</w:t>
      </w:r>
      <w:r>
        <w:t xml:space="preserve"> table using </w:t>
      </w:r>
      <w:proofErr w:type="spellStart"/>
      <w:r>
        <w:rPr>
          <w:rFonts w:ascii="Roboto Mono" w:eastAsia="Roboto Mono" w:hAnsi="Roboto Mono" w:cs="Roboto Mono"/>
        </w:rPr>
        <w:t>product_id</w:t>
      </w:r>
      <w:proofErr w:type="spellEnd"/>
      <w:r>
        <w:t>.</w:t>
      </w:r>
    </w:p>
    <w:p w14:paraId="517655B4" w14:textId="4603292F" w:rsidR="00FA3458" w:rsidRDefault="00000000" w:rsidP="00555DA3">
      <w:pPr>
        <w:numPr>
          <w:ilvl w:val="0"/>
          <w:numId w:val="5"/>
        </w:numPr>
      </w:pPr>
      <w:r>
        <w:t xml:space="preserve">Use the </w:t>
      </w:r>
      <w:proofErr w:type="gramStart"/>
      <w:r>
        <w:rPr>
          <w:rFonts w:ascii="Roboto Mono" w:eastAsia="Roboto Mono" w:hAnsi="Roboto Mono" w:cs="Roboto Mono"/>
        </w:rPr>
        <w:t>SUM(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 function to calculate the total sales amount for each product.</w:t>
      </w:r>
    </w:p>
    <w:p w14:paraId="43C2BB20" w14:textId="024FBADB" w:rsidR="00FA3458" w:rsidRDefault="00000000" w:rsidP="00555DA3">
      <w:pPr>
        <w:numPr>
          <w:ilvl w:val="0"/>
          <w:numId w:val="5"/>
        </w:numPr>
      </w:pPr>
      <w:r>
        <w:t xml:space="preserve">Apply a </w:t>
      </w:r>
      <w:r>
        <w:rPr>
          <w:rFonts w:ascii="Roboto Mono" w:eastAsia="Roboto Mono" w:hAnsi="Roboto Mono" w:cs="Roboto Mono"/>
        </w:rPr>
        <w:t>GROUP BY</w:t>
      </w:r>
      <w:r>
        <w:t xml:space="preserve"> clause on </w:t>
      </w:r>
      <w:proofErr w:type="spellStart"/>
      <w:r>
        <w:rPr>
          <w:rFonts w:ascii="Roboto Mono" w:eastAsia="Roboto Mono" w:hAnsi="Roboto Mono" w:cs="Roboto Mono"/>
        </w:rPr>
        <w:t>product_name</w:t>
      </w:r>
      <w:proofErr w:type="spellEnd"/>
      <w:r>
        <w:t xml:space="preserve"> to aggregate the sales data.</w:t>
      </w:r>
    </w:p>
    <w:p w14:paraId="20918136" w14:textId="47C021AD" w:rsidR="00FA3458" w:rsidRDefault="00000000" w:rsidP="00555DA3">
      <w:pPr>
        <w:numPr>
          <w:ilvl w:val="0"/>
          <w:numId w:val="5"/>
        </w:numPr>
      </w:pPr>
      <w:r>
        <w:t xml:space="preserve">Display </w:t>
      </w:r>
      <w:proofErr w:type="spellStart"/>
      <w:r>
        <w:rPr>
          <w:rFonts w:ascii="Roboto Mono" w:eastAsia="Roboto Mono" w:hAnsi="Roboto Mono" w:cs="Roboto Mono"/>
        </w:rPr>
        <w:t>product_name</w:t>
      </w:r>
      <w:proofErr w:type="spellEnd"/>
      <w:r>
        <w:t xml:space="preserve"> and the total sales amount.</w:t>
      </w:r>
    </w:p>
    <w:p w14:paraId="0916AC25" w14:textId="77777777" w:rsidR="00FA3458" w:rsidRDefault="00000000" w:rsidP="00555DA3">
      <w:pPr>
        <w:rPr>
          <w:b/>
        </w:rPr>
      </w:pPr>
      <w:r>
        <w:rPr>
          <w:b/>
        </w:rPr>
        <w:t>Concepts Used:</w:t>
      </w:r>
    </w:p>
    <w:p w14:paraId="45D6AB68" w14:textId="30D8B395" w:rsidR="00FA3458" w:rsidRDefault="00000000" w:rsidP="00555DA3">
      <w:pPr>
        <w:numPr>
          <w:ilvl w:val="0"/>
          <w:numId w:val="6"/>
        </w:numPr>
      </w:pPr>
      <w:r>
        <w:t>Joins (</w:t>
      </w:r>
      <w:r>
        <w:rPr>
          <w:rFonts w:ascii="Roboto Mono" w:eastAsia="Roboto Mono" w:hAnsi="Roboto Mono" w:cs="Roboto Mono"/>
        </w:rPr>
        <w:t>INNER JOIN</w:t>
      </w:r>
      <w:r>
        <w:t>)</w:t>
      </w:r>
    </w:p>
    <w:p w14:paraId="577A95D0" w14:textId="0F1EABDE" w:rsidR="00FA3458" w:rsidRDefault="00000000" w:rsidP="00555DA3">
      <w:pPr>
        <w:numPr>
          <w:ilvl w:val="0"/>
          <w:numId w:val="6"/>
        </w:numPr>
      </w:pPr>
      <w:r>
        <w:t>Aggregation (</w:t>
      </w:r>
      <w:proofErr w:type="gramStart"/>
      <w:r>
        <w:rPr>
          <w:rFonts w:ascii="Roboto Mono" w:eastAsia="Roboto Mono" w:hAnsi="Roboto Mono" w:cs="Roboto Mono"/>
        </w:rPr>
        <w:t>SUM(</w:t>
      </w:r>
      <w:proofErr w:type="gramEnd"/>
      <w:r>
        <w:rPr>
          <w:rFonts w:ascii="Roboto Mono" w:eastAsia="Roboto Mono" w:hAnsi="Roboto Mono" w:cs="Roboto Mono"/>
        </w:rPr>
        <w:t>)</w:t>
      </w:r>
      <w:r>
        <w:t>)</w:t>
      </w:r>
    </w:p>
    <w:p w14:paraId="14D22F05" w14:textId="26B42EE1" w:rsidR="00FA3458" w:rsidRDefault="00000000" w:rsidP="00555DA3">
      <w:pPr>
        <w:numPr>
          <w:ilvl w:val="0"/>
          <w:numId w:val="6"/>
        </w:numPr>
      </w:pPr>
      <w:r>
        <w:t>Grouping (</w:t>
      </w:r>
      <w:r>
        <w:rPr>
          <w:rFonts w:ascii="Roboto Mono" w:eastAsia="Roboto Mono" w:hAnsi="Roboto Mono" w:cs="Roboto Mono"/>
        </w:rPr>
        <w:t>GROUP BY</w:t>
      </w:r>
      <w:r>
        <w:t>)</w:t>
      </w:r>
    </w:p>
    <w:p w14:paraId="5E62A037" w14:textId="77777777" w:rsidR="00FA3458" w:rsidRDefault="00000000" w:rsidP="00555DA3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bookmarkStart w:id="3" w:name="_8rjtngbblzgi" w:colFirst="0" w:colLast="0"/>
      <w:bookmarkEnd w:id="3"/>
      <w:r>
        <w:rPr>
          <w:b/>
          <w:color w:val="000000"/>
          <w:sz w:val="26"/>
          <w:szCs w:val="26"/>
        </w:rPr>
        <w:t>Scenario 4: Department-Wise Employee Count</w:t>
      </w:r>
    </w:p>
    <w:p w14:paraId="08A9502D" w14:textId="6088638A" w:rsidR="00FA3458" w:rsidRDefault="00000000" w:rsidP="00555DA3">
      <w:r>
        <w:rPr>
          <w:b/>
        </w:rPr>
        <w:t>Question: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AD0974" wp14:editId="6B5F9200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572523" w14:textId="77777777" w:rsidR="00FA3458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8388DFA" w14:textId="77777777" w:rsidR="00FA3458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CAB76A0" w14:textId="77777777" w:rsidR="00FA3458" w:rsidRPr="00EE36F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EE36F1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   </w:t>
                            </w:r>
                            <w:r w:rsidRPr="00EE36F1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+91 6385383227 |     </w:t>
                            </w:r>
                            <w:r>
                              <w:fldChar w:fldCharType="begin"/>
                            </w:r>
                            <w:r w:rsidRPr="00EE36F1">
                              <w:rPr>
                                <w:rFonts w:ascii="Calibri" w:hAnsi="Calibri" w:cs="Calibri"/>
                                <w:lang w:val="pt-BR"/>
                              </w:rPr>
                              <w:instrText xml:space="preserve"> HYPERLINK "http://www.hopelearning.net/" </w:instrText>
                            </w:r>
                            <w:r>
                              <w:fldChar w:fldCharType="separate"/>
                            </w:r>
                            <w:r w:rsidRPr="00EE36F1">
                              <w:rPr>
                                <w:rStyle w:val="Hyperlink"/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>www.hopelearning.net</w:t>
                            </w:r>
                            <w:r>
                              <w:rPr>
                                <w:rStyle w:val="Hyperlink"/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 w:rsidRPr="00EE36F1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 |     </w:t>
                            </w:r>
                            <w:r>
                              <w:fldChar w:fldCharType="begin"/>
                            </w:r>
                            <w:r w:rsidRPr="00EE36F1">
                              <w:rPr>
                                <w:rFonts w:ascii="Calibri" w:hAnsi="Calibri" w:cs="Calibri"/>
                                <w:lang w:val="pt-BR"/>
                              </w:rPr>
                              <w:instrText xml:space="preserve"> HYPERLINK "mailto:mdaravind@hopelearning.net" </w:instrText>
                            </w:r>
                            <w:r>
                              <w:fldChar w:fldCharType="separate"/>
                            </w:r>
                            <w:r w:rsidRPr="00EE36F1">
                              <w:rPr>
                                <w:rStyle w:val="Hyperlink"/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>mdaravind@hopelearning.net</w:t>
                            </w:r>
                            <w:r>
                              <w:rPr>
                                <w:rStyle w:val="Hyperlink"/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 w:rsidRPr="00EE36F1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D0974" id="_x0000_s1027" type="#_x0000_t202" style="position:absolute;margin-left:0;margin-top:665.85pt;width:619.35pt;height:53.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66572523" w14:textId="77777777" w:rsidR="00FA3458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8388DFA" w14:textId="77777777" w:rsidR="00FA3458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CAB76A0" w14:textId="77777777" w:rsidR="00FA3458" w:rsidRPr="00EE36F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</w:pPr>
                      <w:r w:rsidRPr="00EE36F1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 xml:space="preserve">   </w:t>
                      </w:r>
                      <w:r w:rsidRPr="00EE36F1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 xml:space="preserve">+91 6385383227 |     </w:t>
                      </w:r>
                      <w:r>
                        <w:fldChar w:fldCharType="begin"/>
                      </w:r>
                      <w:r w:rsidRPr="00EE36F1">
                        <w:rPr>
                          <w:rFonts w:ascii="Calibri" w:hAnsi="Calibri" w:cs="Calibri"/>
                          <w:lang w:val="pt-BR"/>
                        </w:rPr>
                        <w:instrText xml:space="preserve"> HYPERLINK "http://www.hopelearning.net/" </w:instrText>
                      </w:r>
                      <w:r>
                        <w:fldChar w:fldCharType="separate"/>
                      </w:r>
                      <w:r w:rsidRPr="00EE36F1">
                        <w:rPr>
                          <w:rStyle w:val="Hyperlink"/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>www.hopelearning.net</w:t>
                      </w:r>
                      <w:r>
                        <w:rPr>
                          <w:rStyle w:val="Hyperlink"/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 w:rsidRPr="00EE36F1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 xml:space="preserve"> |     </w:t>
                      </w:r>
                      <w:r>
                        <w:fldChar w:fldCharType="begin"/>
                      </w:r>
                      <w:r w:rsidRPr="00EE36F1">
                        <w:rPr>
                          <w:rFonts w:ascii="Calibri" w:hAnsi="Calibri" w:cs="Calibri"/>
                          <w:lang w:val="pt-BR"/>
                        </w:rPr>
                        <w:instrText xml:space="preserve"> HYPERLINK "mailto:mdaravind@hopelearning.net" </w:instrText>
                      </w:r>
                      <w:r>
                        <w:fldChar w:fldCharType="separate"/>
                      </w:r>
                      <w:r w:rsidRPr="00EE36F1">
                        <w:rPr>
                          <w:rStyle w:val="Hyperlink"/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>mdaravind@hopelearning.net</w:t>
                      </w:r>
                      <w:r>
                        <w:rPr>
                          <w:rStyle w:val="Hyperlink"/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 w:rsidRPr="00EE36F1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br/>
      </w:r>
      <w:r>
        <w:t xml:space="preserve"> List each department name with the number of employees working in it.</w:t>
      </w:r>
    </w:p>
    <w:p w14:paraId="62757AEE" w14:textId="77777777" w:rsidR="00FA3458" w:rsidRDefault="00000000" w:rsidP="00555DA3">
      <w:pPr>
        <w:rPr>
          <w:b/>
        </w:rPr>
      </w:pPr>
      <w:r>
        <w:rPr>
          <w:b/>
        </w:rPr>
        <w:t>Logic Explanation:</w:t>
      </w:r>
    </w:p>
    <w:p w14:paraId="4FF9D939" w14:textId="1C5E7457" w:rsidR="00FA3458" w:rsidRDefault="00000000" w:rsidP="00555DA3">
      <w:pPr>
        <w:numPr>
          <w:ilvl w:val="0"/>
          <w:numId w:val="7"/>
        </w:numPr>
      </w:pPr>
      <w:r>
        <w:t xml:space="preserve">Perform a </w:t>
      </w:r>
      <w:r>
        <w:rPr>
          <w:rFonts w:ascii="Roboto Mono" w:eastAsia="Roboto Mono" w:hAnsi="Roboto Mono" w:cs="Roboto Mono"/>
        </w:rPr>
        <w:t>LEFT JOIN</w:t>
      </w:r>
      <w:r>
        <w:t xml:space="preserve"> between the </w:t>
      </w:r>
      <w:r>
        <w:rPr>
          <w:rFonts w:ascii="Roboto Mono" w:eastAsia="Roboto Mono" w:hAnsi="Roboto Mono" w:cs="Roboto Mono"/>
        </w:rPr>
        <w:t>employees</w:t>
      </w:r>
      <w:r>
        <w:t xml:space="preserve"> table and the </w:t>
      </w:r>
      <w:r>
        <w:rPr>
          <w:rFonts w:ascii="Roboto Mono" w:eastAsia="Roboto Mono" w:hAnsi="Roboto Mono" w:cs="Roboto Mono"/>
        </w:rPr>
        <w:t>departments</w:t>
      </w:r>
      <w:r>
        <w:t xml:space="preserve"> table using the </w:t>
      </w:r>
      <w:proofErr w:type="spellStart"/>
      <w:r>
        <w:rPr>
          <w:rFonts w:ascii="Roboto Mono" w:eastAsia="Roboto Mono" w:hAnsi="Roboto Mono" w:cs="Roboto Mono"/>
        </w:rPr>
        <w:t>department_id</w:t>
      </w:r>
      <w:proofErr w:type="spellEnd"/>
      <w:r>
        <w:t>.</w:t>
      </w:r>
    </w:p>
    <w:p w14:paraId="3F0F349A" w14:textId="6EA1FF80" w:rsidR="00FA3458" w:rsidRDefault="00000000" w:rsidP="00555DA3">
      <w:pPr>
        <w:numPr>
          <w:ilvl w:val="0"/>
          <w:numId w:val="7"/>
        </w:numPr>
      </w:pPr>
      <w:r>
        <w:t xml:space="preserve">Use the </w:t>
      </w:r>
      <w:proofErr w:type="gramStart"/>
      <w:r>
        <w:rPr>
          <w:rFonts w:ascii="Roboto Mono" w:eastAsia="Roboto Mono" w:hAnsi="Roboto Mono" w:cs="Roboto Mono"/>
        </w:rPr>
        <w:t>COUNT(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 function to count the number of employees in each department.</w:t>
      </w:r>
    </w:p>
    <w:p w14:paraId="4561CA11" w14:textId="57D3BFCB" w:rsidR="00FA3458" w:rsidRDefault="00000000" w:rsidP="00555DA3">
      <w:pPr>
        <w:numPr>
          <w:ilvl w:val="0"/>
          <w:numId w:val="7"/>
        </w:numPr>
      </w:pPr>
      <w:r>
        <w:t xml:space="preserve">Apply a </w:t>
      </w:r>
      <w:r>
        <w:rPr>
          <w:rFonts w:ascii="Roboto Mono" w:eastAsia="Roboto Mono" w:hAnsi="Roboto Mono" w:cs="Roboto Mono"/>
        </w:rPr>
        <w:t>GROUP BY</w:t>
      </w:r>
      <w:r>
        <w:t xml:space="preserve"> on the </w:t>
      </w:r>
      <w:proofErr w:type="spellStart"/>
      <w:r>
        <w:rPr>
          <w:rFonts w:ascii="Roboto Mono" w:eastAsia="Roboto Mono" w:hAnsi="Roboto Mono" w:cs="Roboto Mono"/>
        </w:rPr>
        <w:t>department_name</w:t>
      </w:r>
      <w:proofErr w:type="spellEnd"/>
      <w:r>
        <w:t xml:space="preserve"> to aggregate the data.</w:t>
      </w:r>
    </w:p>
    <w:p w14:paraId="1B260DF4" w14:textId="1EA16B0C" w:rsidR="00FA3458" w:rsidRPr="00555DA3" w:rsidRDefault="00000000" w:rsidP="00555DA3">
      <w:pPr>
        <w:numPr>
          <w:ilvl w:val="0"/>
          <w:numId w:val="7"/>
        </w:numPr>
        <w:rPr>
          <w:b/>
        </w:rPr>
      </w:pPr>
      <w:r>
        <w:t>Select the department name and the employee count.</w:t>
      </w:r>
      <w:r>
        <w:br/>
      </w:r>
      <w:r w:rsidRPr="00555DA3">
        <w:rPr>
          <w:b/>
        </w:rPr>
        <w:t>Concepts Used:</w:t>
      </w:r>
    </w:p>
    <w:p w14:paraId="1DF217A5" w14:textId="17DB5E22" w:rsidR="00FA3458" w:rsidRDefault="00000000" w:rsidP="00555DA3">
      <w:pPr>
        <w:numPr>
          <w:ilvl w:val="0"/>
          <w:numId w:val="8"/>
        </w:numPr>
      </w:pPr>
      <w:r>
        <w:t>Joins (</w:t>
      </w:r>
      <w:r>
        <w:rPr>
          <w:rFonts w:ascii="Roboto Mono" w:eastAsia="Roboto Mono" w:hAnsi="Roboto Mono" w:cs="Roboto Mono"/>
        </w:rPr>
        <w:t>LEFT JOIN</w:t>
      </w:r>
      <w:r>
        <w:t>)</w:t>
      </w:r>
    </w:p>
    <w:p w14:paraId="6B81CBC9" w14:textId="55B6FD11" w:rsidR="00FA3458" w:rsidRDefault="00000000" w:rsidP="00555DA3">
      <w:pPr>
        <w:numPr>
          <w:ilvl w:val="0"/>
          <w:numId w:val="8"/>
        </w:numPr>
      </w:pPr>
      <w:r>
        <w:t>Aggregation (</w:t>
      </w:r>
      <w:proofErr w:type="gramStart"/>
      <w:r>
        <w:rPr>
          <w:rFonts w:ascii="Roboto Mono" w:eastAsia="Roboto Mono" w:hAnsi="Roboto Mono" w:cs="Roboto Mono"/>
        </w:rPr>
        <w:t>COUNT(</w:t>
      </w:r>
      <w:proofErr w:type="gramEnd"/>
      <w:r>
        <w:rPr>
          <w:rFonts w:ascii="Roboto Mono" w:eastAsia="Roboto Mono" w:hAnsi="Roboto Mono" w:cs="Roboto Mono"/>
        </w:rPr>
        <w:t>)</w:t>
      </w:r>
      <w:r>
        <w:t>)</w:t>
      </w:r>
    </w:p>
    <w:p w14:paraId="6D73DCB9" w14:textId="68175049" w:rsidR="00FA3458" w:rsidRDefault="00000000" w:rsidP="00555DA3">
      <w:pPr>
        <w:numPr>
          <w:ilvl w:val="0"/>
          <w:numId w:val="8"/>
        </w:numPr>
      </w:pPr>
      <w:r>
        <w:t>Grouping (</w:t>
      </w:r>
      <w:r>
        <w:rPr>
          <w:rFonts w:ascii="Roboto Mono" w:eastAsia="Roboto Mono" w:hAnsi="Roboto Mono" w:cs="Roboto Mono"/>
        </w:rPr>
        <w:t>GROUP BY</w:t>
      </w:r>
      <w:r>
        <w:t>)</w:t>
      </w:r>
    </w:p>
    <w:p w14:paraId="10E7850B" w14:textId="77777777" w:rsidR="00FA3458" w:rsidRDefault="00000000" w:rsidP="00555DA3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bookmarkStart w:id="4" w:name="_wtb49ku7ot06" w:colFirst="0" w:colLast="0"/>
      <w:bookmarkEnd w:id="4"/>
      <w:r>
        <w:rPr>
          <w:b/>
          <w:color w:val="000000"/>
          <w:sz w:val="26"/>
          <w:szCs w:val="26"/>
        </w:rPr>
        <w:t>Scenario 5: Top 3 Highest Sales</w:t>
      </w:r>
    </w:p>
    <w:p w14:paraId="1CE7B6C3" w14:textId="77777777" w:rsidR="00FA3458" w:rsidRDefault="00000000" w:rsidP="00555DA3">
      <w:r>
        <w:rPr>
          <w:b/>
        </w:rPr>
        <w:t>Question:</w:t>
      </w:r>
      <w:r>
        <w:rPr>
          <w:b/>
        </w:rPr>
        <w:br/>
      </w:r>
      <w:r>
        <w:t xml:space="preserve"> Find the top 3 highest sales transactions.</w:t>
      </w:r>
    </w:p>
    <w:p w14:paraId="005B206C" w14:textId="77777777" w:rsidR="00FA3458" w:rsidRDefault="00000000" w:rsidP="00555DA3">
      <w:pPr>
        <w:rPr>
          <w:b/>
        </w:rPr>
      </w:pPr>
      <w:r>
        <w:rPr>
          <w:b/>
        </w:rPr>
        <w:lastRenderedPageBreak/>
        <w:t>Logic Explanation:</w:t>
      </w:r>
    </w:p>
    <w:p w14:paraId="42F790F2" w14:textId="616FFBED" w:rsidR="00FA3458" w:rsidRDefault="00000000" w:rsidP="00555DA3">
      <w:pPr>
        <w:numPr>
          <w:ilvl w:val="0"/>
          <w:numId w:val="9"/>
        </w:numPr>
      </w:pPr>
      <w:r>
        <w:t xml:space="preserve">Select the necessary columns like </w:t>
      </w:r>
      <w:proofErr w:type="spellStart"/>
      <w:r>
        <w:rPr>
          <w:rFonts w:ascii="Roboto Mono" w:eastAsia="Roboto Mono" w:hAnsi="Roboto Mono" w:cs="Roboto Mono"/>
        </w:rPr>
        <w:t>sale_id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customer_id</w:t>
      </w:r>
      <w:proofErr w:type="spellEnd"/>
      <w:r>
        <w:t xml:space="preserve">, and </w:t>
      </w:r>
      <w:r>
        <w:rPr>
          <w:rFonts w:ascii="Roboto Mono" w:eastAsia="Roboto Mono" w:hAnsi="Roboto Mono" w:cs="Roboto Mono"/>
        </w:rPr>
        <w:t>amount</w:t>
      </w:r>
      <w:r>
        <w:t xml:space="preserve"> from the </w:t>
      </w:r>
      <w:r>
        <w:rPr>
          <w:rFonts w:ascii="Roboto Mono" w:eastAsia="Roboto Mono" w:hAnsi="Roboto Mono" w:cs="Roboto Mono"/>
        </w:rPr>
        <w:t>sales</w:t>
      </w:r>
      <w:r>
        <w:t xml:space="preserve"> table.</w:t>
      </w:r>
    </w:p>
    <w:p w14:paraId="2E807938" w14:textId="20209328" w:rsidR="00FA3458" w:rsidRDefault="00000000" w:rsidP="00555DA3">
      <w:pPr>
        <w:numPr>
          <w:ilvl w:val="0"/>
          <w:numId w:val="9"/>
        </w:numPr>
      </w:pPr>
      <w:r>
        <w:t xml:space="preserve">Use the </w:t>
      </w:r>
      <w:r>
        <w:rPr>
          <w:rFonts w:ascii="Roboto Mono" w:eastAsia="Roboto Mono" w:hAnsi="Roboto Mono" w:cs="Roboto Mono"/>
        </w:rPr>
        <w:t>ORDER BY</w:t>
      </w:r>
      <w:r>
        <w:t xml:space="preserve"> clause on the </w:t>
      </w:r>
      <w:r>
        <w:rPr>
          <w:rFonts w:ascii="Roboto Mono" w:eastAsia="Roboto Mono" w:hAnsi="Roboto Mono" w:cs="Roboto Mono"/>
        </w:rPr>
        <w:t>amount</w:t>
      </w:r>
      <w:r>
        <w:t xml:space="preserve"> column in descending order to list the highest sales first.</w:t>
      </w:r>
    </w:p>
    <w:p w14:paraId="11B73163" w14:textId="1CBA3A21" w:rsidR="00FA3458" w:rsidRDefault="00000000" w:rsidP="00555DA3">
      <w:pPr>
        <w:numPr>
          <w:ilvl w:val="0"/>
          <w:numId w:val="9"/>
        </w:numPr>
      </w:pPr>
      <w:r>
        <w:t xml:space="preserve">Use </w:t>
      </w:r>
      <w:r>
        <w:rPr>
          <w:rFonts w:ascii="Roboto Mono" w:eastAsia="Roboto Mono" w:hAnsi="Roboto Mono" w:cs="Roboto Mono"/>
        </w:rPr>
        <w:t>LIMIT 3</w:t>
      </w:r>
      <w:r>
        <w:t xml:space="preserve"> to restrict the output to the top 3 records.</w:t>
      </w:r>
    </w:p>
    <w:p w14:paraId="3BEE66DA" w14:textId="41B7BFC3" w:rsidR="00FA3458" w:rsidRDefault="00000000" w:rsidP="00555DA3">
      <w:pPr>
        <w:rPr>
          <w:b/>
        </w:rPr>
      </w:pPr>
      <w:r>
        <w:rPr>
          <w:b/>
        </w:rPr>
        <w:t>Concepts Used: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F32979" wp14:editId="414465CB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5F5756" w14:textId="77777777" w:rsidR="00FA3458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15A66067" w14:textId="77777777" w:rsidR="00FA3458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ACD00F2" w14:textId="77777777" w:rsidR="00FA3458" w:rsidRPr="00EE36F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EE36F1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   </w:t>
                            </w:r>
                            <w:r w:rsidRPr="00EE36F1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+91 6385383227 |     </w:t>
                            </w:r>
                            <w:r>
                              <w:fldChar w:fldCharType="begin"/>
                            </w:r>
                            <w:r w:rsidRPr="00EE36F1">
                              <w:rPr>
                                <w:rFonts w:ascii="Calibri" w:hAnsi="Calibri" w:cs="Calibri"/>
                                <w:lang w:val="pt-BR"/>
                              </w:rPr>
                              <w:instrText xml:space="preserve"> HYPERLINK "http://www.hopelearning.net/" </w:instrText>
                            </w:r>
                            <w:r>
                              <w:fldChar w:fldCharType="separate"/>
                            </w:r>
                            <w:r w:rsidRPr="00EE36F1">
                              <w:rPr>
                                <w:rStyle w:val="Hyperlink"/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>www.hopelearning.net</w:t>
                            </w:r>
                            <w:r>
                              <w:rPr>
                                <w:rStyle w:val="Hyperlink"/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 w:rsidRPr="00EE36F1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 |     </w:t>
                            </w:r>
                            <w:r>
                              <w:fldChar w:fldCharType="begin"/>
                            </w:r>
                            <w:r w:rsidRPr="00EE36F1">
                              <w:rPr>
                                <w:rFonts w:ascii="Calibri" w:hAnsi="Calibri" w:cs="Calibri"/>
                                <w:lang w:val="pt-BR"/>
                              </w:rPr>
                              <w:instrText xml:space="preserve"> HYPERLINK "mailto:mdaravind@hopelearning.net" </w:instrText>
                            </w:r>
                            <w:r>
                              <w:fldChar w:fldCharType="separate"/>
                            </w:r>
                            <w:r w:rsidRPr="00EE36F1">
                              <w:rPr>
                                <w:rStyle w:val="Hyperlink"/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>mdaravind@hopelearning.net</w:t>
                            </w:r>
                            <w:r>
                              <w:rPr>
                                <w:rStyle w:val="Hyperlink"/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 w:rsidRPr="00EE36F1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32979" id="_x0000_s1028" type="#_x0000_t202" style="position:absolute;margin-left:0;margin-top:665.85pt;width:619.35pt;height:53.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" filled="f" stroked="f">
                <v:textbox inset="0,0,0,0">
                  <w:txbxContent>
                    <w:p w14:paraId="655F5756" w14:textId="77777777" w:rsidR="00FA3458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15A66067" w14:textId="77777777" w:rsidR="00FA3458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ACD00F2" w14:textId="77777777" w:rsidR="00FA3458" w:rsidRPr="00EE36F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</w:pPr>
                      <w:r w:rsidRPr="00EE36F1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 xml:space="preserve">   </w:t>
                      </w:r>
                      <w:r w:rsidRPr="00EE36F1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 xml:space="preserve">+91 6385383227 |     </w:t>
                      </w:r>
                      <w:r>
                        <w:fldChar w:fldCharType="begin"/>
                      </w:r>
                      <w:r w:rsidRPr="00EE36F1">
                        <w:rPr>
                          <w:rFonts w:ascii="Calibri" w:hAnsi="Calibri" w:cs="Calibri"/>
                          <w:lang w:val="pt-BR"/>
                        </w:rPr>
                        <w:instrText xml:space="preserve"> HYPERLINK "http://www.hopelearning.net/" </w:instrText>
                      </w:r>
                      <w:r>
                        <w:fldChar w:fldCharType="separate"/>
                      </w:r>
                      <w:r w:rsidRPr="00EE36F1">
                        <w:rPr>
                          <w:rStyle w:val="Hyperlink"/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>www.hopelearning.net</w:t>
                      </w:r>
                      <w:r>
                        <w:rPr>
                          <w:rStyle w:val="Hyperlink"/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 w:rsidRPr="00EE36F1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 xml:space="preserve"> |     </w:t>
                      </w:r>
                      <w:r>
                        <w:fldChar w:fldCharType="begin"/>
                      </w:r>
                      <w:r w:rsidRPr="00EE36F1">
                        <w:rPr>
                          <w:rFonts w:ascii="Calibri" w:hAnsi="Calibri" w:cs="Calibri"/>
                          <w:lang w:val="pt-BR"/>
                        </w:rPr>
                        <w:instrText xml:space="preserve"> HYPERLINK "mailto:mdaravind@hopelearning.net" </w:instrText>
                      </w:r>
                      <w:r>
                        <w:fldChar w:fldCharType="separate"/>
                      </w:r>
                      <w:r w:rsidRPr="00EE36F1">
                        <w:rPr>
                          <w:rStyle w:val="Hyperlink"/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>mdaravind@hopelearning.net</w:t>
                      </w:r>
                      <w:r>
                        <w:rPr>
                          <w:rStyle w:val="Hyperlink"/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 w:rsidRPr="00EE36F1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3EC8266" w14:textId="2F54BA3D" w:rsidR="00FA3458" w:rsidRDefault="00000000" w:rsidP="00555DA3">
      <w:pPr>
        <w:numPr>
          <w:ilvl w:val="0"/>
          <w:numId w:val="10"/>
        </w:numPr>
      </w:pPr>
      <w:r>
        <w:t>Sorting (</w:t>
      </w:r>
      <w:r>
        <w:rPr>
          <w:rFonts w:ascii="Roboto Mono" w:eastAsia="Roboto Mono" w:hAnsi="Roboto Mono" w:cs="Roboto Mono"/>
        </w:rPr>
        <w:t>ORDER BY</w:t>
      </w:r>
      <w:r>
        <w:t>)</w:t>
      </w:r>
    </w:p>
    <w:p w14:paraId="6BCAAB1B" w14:textId="0A26B757" w:rsidR="00FA3458" w:rsidRPr="00555DA3" w:rsidRDefault="00000000" w:rsidP="00555DA3">
      <w:pPr>
        <w:numPr>
          <w:ilvl w:val="0"/>
          <w:numId w:val="10"/>
        </w:numPr>
        <w:rPr>
          <w:b/>
          <w:color w:val="000000"/>
          <w:sz w:val="26"/>
          <w:szCs w:val="26"/>
        </w:rPr>
      </w:pPr>
      <w:r>
        <w:t>Limiting Results (</w:t>
      </w:r>
      <w:r w:rsidRPr="00555DA3">
        <w:rPr>
          <w:rFonts w:ascii="Roboto Mono" w:eastAsia="Roboto Mono" w:hAnsi="Roboto Mono" w:cs="Roboto Mono"/>
        </w:rPr>
        <w:t>LIMIT</w:t>
      </w:r>
      <w:r>
        <w:t>)</w:t>
      </w:r>
      <w:bookmarkStart w:id="5" w:name="_9lt8h65aiaei" w:colFirst="0" w:colLast="0"/>
      <w:bookmarkStart w:id="6" w:name="_vorp2ojc18gs" w:colFirst="0" w:colLast="0"/>
      <w:bookmarkStart w:id="7" w:name="_izuiywurvww6" w:colFirst="0" w:colLast="0"/>
      <w:bookmarkStart w:id="8" w:name="_3iv38jfxrntg" w:colFirst="0" w:colLast="0"/>
      <w:bookmarkEnd w:id="5"/>
      <w:bookmarkEnd w:id="6"/>
      <w:bookmarkEnd w:id="7"/>
      <w:bookmarkEnd w:id="8"/>
    </w:p>
    <w:p w14:paraId="591311D5" w14:textId="77777777" w:rsidR="00FA3458" w:rsidRDefault="00000000" w:rsidP="00555DA3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bookmarkStart w:id="9" w:name="_sqs0hif2mij2" w:colFirst="0" w:colLast="0"/>
      <w:bookmarkEnd w:id="9"/>
      <w:r>
        <w:rPr>
          <w:b/>
          <w:color w:val="000000"/>
          <w:sz w:val="26"/>
          <w:szCs w:val="26"/>
        </w:rPr>
        <w:t>Scenario 6: Calculate Employee Salary Ranks by Department</w:t>
      </w:r>
    </w:p>
    <w:p w14:paraId="4BA00F4A" w14:textId="77777777" w:rsidR="00FA3458" w:rsidRDefault="00000000" w:rsidP="00555DA3">
      <w:r>
        <w:t xml:space="preserve">You have a </w:t>
      </w:r>
      <w:proofErr w:type="gramStart"/>
      <w:r>
        <w:t xml:space="preserve">table </w:t>
      </w:r>
      <w:r>
        <w:rPr>
          <w:rFonts w:ascii="Roboto Mono" w:eastAsia="Roboto Mono" w:hAnsi="Roboto Mono" w:cs="Roboto Mono"/>
        </w:rPr>
        <w:t>employees</w:t>
      </w:r>
      <w:proofErr w:type="gramEnd"/>
      <w:r>
        <w:t xml:space="preserve"> with the following columns:</w:t>
      </w:r>
    </w:p>
    <w:p w14:paraId="56776DD6" w14:textId="04F95384" w:rsidR="00FA3458" w:rsidRDefault="00000000" w:rsidP="00555DA3">
      <w:pPr>
        <w:numPr>
          <w:ilvl w:val="0"/>
          <w:numId w:val="11"/>
        </w:numPr>
      </w:pPr>
      <w:proofErr w:type="spellStart"/>
      <w:r>
        <w:rPr>
          <w:rFonts w:ascii="Roboto Mono" w:eastAsia="Roboto Mono" w:hAnsi="Roboto Mono" w:cs="Roboto Mono"/>
        </w:rPr>
        <w:t>employee_id</w:t>
      </w:r>
      <w:proofErr w:type="spellEnd"/>
      <w:r>
        <w:t xml:space="preserve"> (Primary Key)</w:t>
      </w:r>
    </w:p>
    <w:p w14:paraId="3EBD906C" w14:textId="6C05AB7E" w:rsidR="00FA3458" w:rsidRDefault="00000000" w:rsidP="00555DA3">
      <w:pPr>
        <w:numPr>
          <w:ilvl w:val="0"/>
          <w:numId w:val="11"/>
        </w:numPr>
      </w:pPr>
      <w:r>
        <w:rPr>
          <w:rFonts w:ascii="Roboto Mono" w:eastAsia="Roboto Mono" w:hAnsi="Roboto Mono" w:cs="Roboto Mono"/>
        </w:rPr>
        <w:t>name</w:t>
      </w:r>
    </w:p>
    <w:p w14:paraId="095A455F" w14:textId="3090F7FC" w:rsidR="00FA3458" w:rsidRDefault="00000000" w:rsidP="00555DA3">
      <w:pPr>
        <w:numPr>
          <w:ilvl w:val="0"/>
          <w:numId w:val="11"/>
        </w:numPr>
      </w:pPr>
      <w:r>
        <w:rPr>
          <w:rFonts w:ascii="Roboto Mono" w:eastAsia="Roboto Mono" w:hAnsi="Roboto Mono" w:cs="Roboto Mono"/>
        </w:rPr>
        <w:t>age</w:t>
      </w:r>
    </w:p>
    <w:p w14:paraId="67240196" w14:textId="44865816" w:rsidR="00FA3458" w:rsidRDefault="00000000" w:rsidP="00555DA3">
      <w:pPr>
        <w:numPr>
          <w:ilvl w:val="0"/>
          <w:numId w:val="11"/>
        </w:numPr>
      </w:pPr>
      <w:r>
        <w:rPr>
          <w:rFonts w:ascii="Roboto Mono" w:eastAsia="Roboto Mono" w:hAnsi="Roboto Mono" w:cs="Roboto Mono"/>
        </w:rPr>
        <w:t>salary</w:t>
      </w:r>
    </w:p>
    <w:p w14:paraId="6B5DBA8C" w14:textId="70EE2027" w:rsidR="00FA3458" w:rsidRDefault="00000000" w:rsidP="00555DA3">
      <w:pPr>
        <w:numPr>
          <w:ilvl w:val="0"/>
          <w:numId w:val="11"/>
        </w:numPr>
      </w:pPr>
      <w:proofErr w:type="spellStart"/>
      <w:r>
        <w:rPr>
          <w:rFonts w:ascii="Roboto Mono" w:eastAsia="Roboto Mono" w:hAnsi="Roboto Mono" w:cs="Roboto Mono"/>
        </w:rPr>
        <w:t>department_id</w:t>
      </w:r>
      <w:proofErr w:type="spellEnd"/>
    </w:p>
    <w:p w14:paraId="05CA6BA6" w14:textId="77777777" w:rsidR="00FA3458" w:rsidRDefault="00000000" w:rsidP="00555DA3">
      <w:r>
        <w:t xml:space="preserve">You also have a </w:t>
      </w:r>
      <w:proofErr w:type="gramStart"/>
      <w:r>
        <w:t xml:space="preserve">table </w:t>
      </w:r>
      <w:r>
        <w:rPr>
          <w:rFonts w:ascii="Roboto Mono" w:eastAsia="Roboto Mono" w:hAnsi="Roboto Mono" w:cs="Roboto Mono"/>
        </w:rPr>
        <w:t>departments</w:t>
      </w:r>
      <w:proofErr w:type="gramEnd"/>
      <w:r>
        <w:t xml:space="preserve"> with the following columns:</w:t>
      </w:r>
    </w:p>
    <w:p w14:paraId="41906A3D" w14:textId="7A54620A" w:rsidR="00FA3458" w:rsidRDefault="00000000" w:rsidP="00555DA3">
      <w:pPr>
        <w:numPr>
          <w:ilvl w:val="0"/>
          <w:numId w:val="12"/>
        </w:numPr>
      </w:pPr>
      <w:proofErr w:type="spellStart"/>
      <w:r>
        <w:rPr>
          <w:rFonts w:ascii="Roboto Mono" w:eastAsia="Roboto Mono" w:hAnsi="Roboto Mono" w:cs="Roboto Mono"/>
        </w:rPr>
        <w:t>department_id</w:t>
      </w:r>
      <w:proofErr w:type="spellEnd"/>
      <w:r>
        <w:t xml:space="preserve"> (Primary Key)</w:t>
      </w:r>
    </w:p>
    <w:p w14:paraId="5C488312" w14:textId="12420CCD" w:rsidR="00FA3458" w:rsidRDefault="00000000" w:rsidP="00555DA3">
      <w:pPr>
        <w:numPr>
          <w:ilvl w:val="0"/>
          <w:numId w:val="12"/>
        </w:numPr>
      </w:pPr>
      <w:proofErr w:type="spellStart"/>
      <w:r>
        <w:rPr>
          <w:rFonts w:ascii="Roboto Mono" w:eastAsia="Roboto Mono" w:hAnsi="Roboto Mono" w:cs="Roboto Mono"/>
        </w:rPr>
        <w:t>department_name</w:t>
      </w:r>
      <w:proofErr w:type="spellEnd"/>
    </w:p>
    <w:p w14:paraId="64D92C5E" w14:textId="77777777" w:rsidR="00FA3458" w:rsidRDefault="00000000" w:rsidP="00555DA3">
      <w:r>
        <w:rPr>
          <w:b/>
        </w:rPr>
        <w:t>Task:</w:t>
      </w:r>
      <w:r>
        <w:rPr>
          <w:b/>
        </w:rPr>
        <w:br/>
      </w:r>
      <w:r>
        <w:t xml:space="preserve"> Write a query to display each employee’s name, department name, salary, and their salary rank within their respective department.</w:t>
      </w:r>
    </w:p>
    <w:p w14:paraId="7A880263" w14:textId="340690B0" w:rsidR="00FA3458" w:rsidRDefault="00000000" w:rsidP="00555DA3">
      <w:pPr>
        <w:rPr>
          <w:b/>
        </w:rPr>
      </w:pPr>
      <w:r>
        <w:rPr>
          <w:b/>
        </w:rPr>
        <w:t>Logic: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39121D" wp14:editId="7AE97F95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2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A32285" w14:textId="77777777" w:rsidR="00FA3458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1F700CCE" w14:textId="77777777" w:rsidR="00FA3458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8A7EF10" w14:textId="77777777" w:rsidR="00FA3458" w:rsidRPr="00EE36F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EE36F1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   </w:t>
                            </w:r>
                            <w:r w:rsidRPr="00EE36F1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+91 6385383227 |     </w:t>
                            </w:r>
                            <w:hyperlink r:id="rId8" w:history="1">
                              <w:r w:rsidRPr="00EE36F1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pt-BR"/>
                                </w:rPr>
                                <w:t>www.hopelearning.net</w:t>
                              </w:r>
                            </w:hyperlink>
                            <w:r w:rsidRPr="00EE36F1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 |     </w:t>
                            </w:r>
                            <w:hyperlink r:id="rId9" w:history="1">
                              <w:r w:rsidRPr="00EE36F1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pt-BR"/>
                                </w:rPr>
                                <w:t>mdaravind@hopelearning.net</w:t>
                              </w:r>
                            </w:hyperlink>
                            <w:r w:rsidRPr="00EE36F1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9121D" id="_x0000_s1029" type="#_x0000_t202" style="position:absolute;margin-left:0;margin-top:665.85pt;width:619.35pt;height:53.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" filled="f" stroked="f">
                <v:textbox inset="0,0,0,0">
                  <w:txbxContent>
                    <w:p w14:paraId="3AA32285" w14:textId="77777777" w:rsidR="00FA3458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1F700CCE" w14:textId="77777777" w:rsidR="00FA3458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8A7EF10" w14:textId="77777777" w:rsidR="00FA3458" w:rsidRPr="00EE36F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</w:pPr>
                      <w:r w:rsidRPr="00EE36F1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 xml:space="preserve">   </w:t>
                      </w:r>
                      <w:r w:rsidRPr="00EE36F1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 xml:space="preserve">+91 6385383227 |     </w:t>
                      </w:r>
                      <w:hyperlink r:id="rId10" w:history="1">
                        <w:r w:rsidRPr="00EE36F1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pt-BR"/>
                          </w:rPr>
                          <w:t>www.hopelearning.net</w:t>
                        </w:r>
                      </w:hyperlink>
                      <w:r w:rsidRPr="00EE36F1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 xml:space="preserve"> |     </w:t>
                      </w:r>
                      <w:hyperlink r:id="rId11" w:history="1">
                        <w:r w:rsidRPr="00EE36F1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pt-BR"/>
                          </w:rPr>
                          <w:t>mdaravind@hopelearning.net</w:t>
                        </w:r>
                      </w:hyperlink>
                      <w:r w:rsidRPr="00EE36F1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pt-BR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285D761" w14:textId="77777777" w:rsidR="00555DA3" w:rsidRDefault="00000000" w:rsidP="00555DA3">
      <w:pPr>
        <w:numPr>
          <w:ilvl w:val="0"/>
          <w:numId w:val="13"/>
        </w:numPr>
      </w:pPr>
      <w:r>
        <w:t xml:space="preserve">Use the </w:t>
      </w:r>
      <w:proofErr w:type="gramStart"/>
      <w:r w:rsidRPr="00555DA3">
        <w:rPr>
          <w:b/>
        </w:rPr>
        <w:t>RANK(</w:t>
      </w:r>
      <w:proofErr w:type="gramEnd"/>
      <w:r w:rsidRPr="00555DA3">
        <w:rPr>
          <w:b/>
        </w:rPr>
        <w:t>)</w:t>
      </w:r>
      <w:r>
        <w:t xml:space="preserve"> window function to rank employees based on their salary within each department.</w:t>
      </w:r>
    </w:p>
    <w:p w14:paraId="1BB76AA5" w14:textId="77777777" w:rsidR="00555DA3" w:rsidRDefault="00000000" w:rsidP="00555DA3">
      <w:pPr>
        <w:numPr>
          <w:ilvl w:val="0"/>
          <w:numId w:val="13"/>
        </w:numPr>
      </w:pPr>
      <w:r>
        <w:t xml:space="preserve">Perform an </w:t>
      </w:r>
      <w:r w:rsidRPr="00555DA3">
        <w:rPr>
          <w:b/>
        </w:rPr>
        <w:t>INNER JOIN</w:t>
      </w:r>
      <w:r>
        <w:t xml:space="preserve"> to combine employee data with department information using </w:t>
      </w:r>
      <w:proofErr w:type="spellStart"/>
      <w:r w:rsidRPr="00555DA3">
        <w:rPr>
          <w:rFonts w:ascii="Roboto Mono" w:eastAsia="Roboto Mono" w:hAnsi="Roboto Mono" w:cs="Roboto Mono"/>
        </w:rPr>
        <w:t>department_id</w:t>
      </w:r>
      <w:proofErr w:type="spellEnd"/>
      <w:r>
        <w:t>.</w:t>
      </w:r>
    </w:p>
    <w:p w14:paraId="22DE0C0B" w14:textId="1E7F7BA7" w:rsidR="00FA3458" w:rsidRDefault="00000000" w:rsidP="00555DA3">
      <w:pPr>
        <w:numPr>
          <w:ilvl w:val="0"/>
          <w:numId w:val="13"/>
        </w:numPr>
      </w:pPr>
      <w:r>
        <w:t xml:space="preserve">Display employee details with their salary rank using the </w:t>
      </w:r>
      <w:r w:rsidRPr="00555DA3">
        <w:rPr>
          <w:b/>
        </w:rPr>
        <w:t>ORDER BY</w:t>
      </w:r>
      <w:r>
        <w:t xml:space="preserve"> clause.</w:t>
      </w:r>
    </w:p>
    <w:p w14:paraId="3B80B878" w14:textId="77777777" w:rsidR="00FA3458" w:rsidRDefault="00FA3458" w:rsidP="00555DA3"/>
    <w:p w14:paraId="5431AF74" w14:textId="77777777" w:rsidR="00FA3458" w:rsidRDefault="00FA3458" w:rsidP="00555DA3"/>
    <w:sectPr w:rsidR="00FA3458" w:rsidSect="00EE36F1">
      <w:headerReference w:type="default" r:id="rId12"/>
      <w:pgSz w:w="12240" w:h="15840"/>
      <w:pgMar w:top="709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91B60" w14:textId="77777777" w:rsidR="00110814" w:rsidRDefault="00110814">
      <w:pPr>
        <w:spacing w:line="240" w:lineRule="auto"/>
      </w:pPr>
      <w:r>
        <w:separator/>
      </w:r>
    </w:p>
  </w:endnote>
  <w:endnote w:type="continuationSeparator" w:id="0">
    <w:p w14:paraId="3697BEB5" w14:textId="77777777" w:rsidR="00110814" w:rsidRDefault="001108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B85BB" w14:textId="77777777" w:rsidR="00110814" w:rsidRDefault="00110814">
      <w:r>
        <w:separator/>
      </w:r>
    </w:p>
  </w:footnote>
  <w:footnote w:type="continuationSeparator" w:id="0">
    <w:p w14:paraId="51BA449F" w14:textId="77777777" w:rsidR="00110814" w:rsidRDefault="001108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6296C" w14:textId="77777777" w:rsidR="00FA3458" w:rsidRDefault="00000000">
    <w:pPr>
      <w:pStyle w:val="Header"/>
    </w:pPr>
    <w:r>
      <w:pict w14:anchorId="2B64BD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C8879AEF"/>
    <w:multiLevelType w:val="multilevel"/>
    <w:tmpl w:val="C8879AE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8F537B"/>
    <w:multiLevelType w:val="multilevel"/>
    <w:tmpl w:val="2A8F537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A241D34"/>
    <w:multiLevelType w:val="multilevel"/>
    <w:tmpl w:val="5A241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7218415">
    <w:abstractNumId w:val="5"/>
  </w:num>
  <w:num w:numId="2" w16cid:durableId="93913211">
    <w:abstractNumId w:val="4"/>
  </w:num>
  <w:num w:numId="3" w16cid:durableId="1727532669">
    <w:abstractNumId w:val="10"/>
  </w:num>
  <w:num w:numId="4" w16cid:durableId="366418133">
    <w:abstractNumId w:val="2"/>
  </w:num>
  <w:num w:numId="5" w16cid:durableId="1922063223">
    <w:abstractNumId w:val="1"/>
  </w:num>
  <w:num w:numId="6" w16cid:durableId="2060664617">
    <w:abstractNumId w:val="7"/>
  </w:num>
  <w:num w:numId="7" w16cid:durableId="1558123921">
    <w:abstractNumId w:val="8"/>
  </w:num>
  <w:num w:numId="8" w16cid:durableId="1592198910">
    <w:abstractNumId w:val="12"/>
  </w:num>
  <w:num w:numId="9" w16cid:durableId="1819372002">
    <w:abstractNumId w:val="6"/>
  </w:num>
  <w:num w:numId="10" w16cid:durableId="644548097">
    <w:abstractNumId w:val="0"/>
  </w:num>
  <w:num w:numId="11" w16cid:durableId="476343642">
    <w:abstractNumId w:val="9"/>
  </w:num>
  <w:num w:numId="12" w16cid:durableId="2062634590">
    <w:abstractNumId w:val="11"/>
  </w:num>
  <w:num w:numId="13" w16cid:durableId="2078166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458"/>
    <w:rsid w:val="000D447E"/>
    <w:rsid w:val="00110814"/>
    <w:rsid w:val="0039581F"/>
    <w:rsid w:val="00555DA3"/>
    <w:rsid w:val="00EE36F1"/>
    <w:rsid w:val="00FA3458"/>
    <w:rsid w:val="70F8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9877B4"/>
  <w15:docId w15:val="{273B8B5A-69AF-4004-AB8C-D642831F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pelearning.net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daravind@hopelearning.ne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hopelearning.net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daravind@hopelearning.ne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6</cp:revision>
  <dcterms:created xsi:type="dcterms:W3CDTF">2025-04-23T11:32:00Z</dcterms:created>
  <dcterms:modified xsi:type="dcterms:W3CDTF">2026-02-18T22:06:00Z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9481C94788C34051BA917B72645A3A1C_12</vt:lpwstr>
  </property>
</Properties>
</file>